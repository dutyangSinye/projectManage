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4EEF50">
      <w:pPr>
        <w:pStyle w:val="31"/>
        <w:spacing w:before="1800" w:after="80" w:line="288" w:lineRule="auto"/>
        <w:jc w:val="center"/>
      </w:pPr>
      <w:r>
        <w:rPr>
          <w:rFonts w:ascii="Microsoft YaHei" w:hAnsi="Microsoft YaHei" w:eastAsia="Microsoft YaHei"/>
          <w:b/>
          <w:color w:val="000000"/>
          <w:sz w:val="56"/>
        </w:rPr>
        <w:t>综合项目管理系统</w:t>
      </w:r>
    </w:p>
    <w:p w14:paraId="4A58E43C">
      <w:pPr>
        <w:spacing w:before="0" w:after="400" w:line="288" w:lineRule="auto"/>
        <w:jc w:val="center"/>
      </w:pPr>
      <w:r>
        <w:rPr>
          <w:rFonts w:ascii="Microsoft YaHei" w:hAnsi="Microsoft YaHei" w:eastAsia="Microsoft YaHei"/>
          <w:b/>
          <w:color w:val="000000"/>
          <w:sz w:val="44"/>
        </w:rPr>
        <w:t>用户使用手册</w:t>
      </w:r>
    </w:p>
    <w:p w14:paraId="0779E0D0">
      <w:pPr>
        <w:spacing w:before="0" w:after="100" w:line="288" w:lineRule="auto"/>
        <w:jc w:val="center"/>
      </w:pPr>
      <w:r>
        <w:rPr>
          <w:rFonts w:ascii="Microsoft YaHei" w:hAnsi="Microsoft YaHei" w:eastAsia="Microsoft YaHei"/>
          <w:color w:val="64748B"/>
          <w:sz w:val="22"/>
        </w:rPr>
        <w:t>文档版本：v3.0.70</w:t>
      </w:r>
    </w:p>
    <w:p w14:paraId="70ECB77C">
      <w:pPr>
        <w:spacing w:before="0" w:after="100" w:line="288" w:lineRule="auto"/>
        <w:jc w:val="center"/>
      </w:pPr>
      <w:r>
        <w:rPr>
          <w:rFonts w:ascii="Microsoft YaHei" w:hAnsi="Microsoft YaHei" w:eastAsia="Microsoft YaHei"/>
          <w:color w:val="64748B"/>
          <w:sz w:val="22"/>
        </w:rPr>
        <w:t>更新时间：2026-09-14</w:t>
      </w:r>
    </w:p>
    <w:p w14:paraId="0FCCC137">
      <w:pPr>
        <w:spacing w:before="0" w:after="120" w:line="288" w:lineRule="auto"/>
        <w:rPr>
          <w:rFonts w:ascii="Microsoft YaHei" w:hAnsi="Microsoft YaHei" w:eastAsia="Microsoft YaHei"/>
          <w:b/>
          <w:color w:val="000000"/>
          <w:sz w:val="21"/>
        </w:rPr>
      </w:pPr>
    </w:p>
    <w:p w14:paraId="3ECC5A33">
      <w:pPr>
        <w:spacing w:before="0" w:after="120" w:line="288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阅读提示  本手册按实际操作路径编写，并已按 v3.0.70 的口径重写成本与预算章节。普通员工重点看工作台、我的工时和项目费用；项目负责人重点看工时审批、项目详情和项目看板；财务重点看人工成本结转与费用复核；管理员重点看系统管理与预算项维护。</w:t>
      </w:r>
    </w:p>
    <w:p w14:paraId="432A846C">
      <w:r>
        <w:br w:type="page"/>
      </w:r>
    </w:p>
    <w:p w14:paraId="3C41D54D">
      <w:pPr>
        <w:pStyle w:val="3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0. 本版手册说明</w:t>
      </w:r>
    </w:p>
    <w:p w14:paraId="5A53F430"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本版手册基于 2026-09-14 已发布的 v3.0.70 版本重新生成，覆盖 v3.0.57 至 v3.0.70 的全部功能调整，保留此前的逐步图文步骤，并重写了预算、成本与复核相关章节。相对上一版（v3.0.68）的变化集中在三处：「管理员管理」改名为「权限管理」、「审批流程」功能整体删除、工时填报提醒配置改为独立配置卡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5"/>
        <w:gridCol w:w="5985"/>
      </w:tblGrid>
      <w:tr w14:paraId="6AA54F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92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CFD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E112A4"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本次变更（v3.0.57 ~ v3.0.70）</w:t>
            </w:r>
          </w:p>
        </w:tc>
        <w:tc>
          <w:tcPr>
            <w:tcW w:w="662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CFD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ECF165"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手册处理方式</w:t>
            </w:r>
          </w:p>
        </w:tc>
      </w:tr>
      <w:tr w14:paraId="5A555C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559015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项目预算改为统一 8 项预算项</w:t>
            </w:r>
          </w:p>
        </w:tc>
        <w:tc>
          <w:tcPr>
            <w:tcW w:w="662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9BDA07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新增 4.3“项目预算项”章节，说明总预算 = 启用预算项金额合计</w:t>
            </w:r>
          </w:p>
        </w:tc>
      </w:tr>
      <w:tr w14:paraId="7C2388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AD8D4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项目类型改为项目大类 + 项目小类两级</w:t>
            </w:r>
          </w:p>
        </w:tc>
        <w:tc>
          <w:tcPr>
            <w:tcW w:w="662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60FA2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3.2、4.1、4.2 与 9.5 同步为两级分类口径</w:t>
            </w:r>
          </w:p>
        </w:tc>
      </w:tr>
      <w:tr w14:paraId="1CA828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D684B8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新增人工成本结转单</w:t>
            </w:r>
          </w:p>
        </w:tc>
        <w:tc>
          <w:tcPr>
            <w:tcW w:w="662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827721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新增 6.2 章节；项目人工成本只认已复核的结转单</w:t>
            </w:r>
          </w:p>
        </w:tc>
      </w:tr>
      <w:tr w14:paraId="3C376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9C3D07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付款与费用改为一级费用复核</w:t>
            </w:r>
          </w:p>
        </w:tc>
        <w:tc>
          <w:tcPr>
            <w:tcW w:w="662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0174E6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5.5、6.3 改写，删除原七级审批流程说明</w:t>
            </w:r>
          </w:p>
        </w:tc>
      </w:tr>
      <w:tr w14:paraId="66DC5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85" w:type="dxa"/>
          </w:tcPr>
          <w:p w14:paraId="64467C1C">
            <w:r>
              <w:rPr>
                <w:b w:val="0"/>
                <w:sz w:val="21"/>
              </w:rPr>
              <w:t>成本分类维度取消</w:t>
            </w:r>
          </w:p>
        </w:tc>
        <w:tc>
          <w:tcPr>
            <w:tcW w:w="5285" w:type="dxa"/>
          </w:tcPr>
          <w:p w14:paraId="4ED8E554">
            <w:r>
              <w:rPr>
                <w:b w:val="0"/>
                <w:sz w:val="21"/>
              </w:rPr>
              <w:t>费用只选预算项；9.5 基础配置不再维护成本分类</w:t>
            </w:r>
          </w:p>
        </w:tc>
      </w:tr>
      <w:tr w14:paraId="4ADC5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85" w:type="dxa"/>
          </w:tcPr>
          <w:p w14:paraId="238E974E">
            <w:r>
              <w:rPr>
                <w:b w:val="0"/>
                <w:sz w:val="21"/>
              </w:rPr>
              <w:t>删除“人员成本”模块</w:t>
            </w:r>
          </w:p>
        </w:tc>
        <w:tc>
          <w:tcPr>
            <w:tcW w:w="5285" w:type="dxa"/>
          </w:tcPr>
          <w:p w14:paraId="29F128C7">
            <w:r>
              <w:rPr>
                <w:b w:val="0"/>
                <w:sz w:val="21"/>
              </w:rPr>
              <w:t>删除原 8.3 章节及截图</w:t>
            </w:r>
          </w:p>
        </w:tc>
      </w:tr>
      <w:tr w14:paraId="10618D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85" w:type="dxa"/>
          </w:tcPr>
          <w:p w14:paraId="58ED9D10">
            <w:r>
              <w:rPr>
                <w:b w:val="0"/>
                <w:sz w:val="21"/>
              </w:rPr>
              <w:t>新增工时填报定时提醒</w:t>
            </w:r>
          </w:p>
        </w:tc>
        <w:tc>
          <w:tcPr>
            <w:tcW w:w="5285" w:type="dxa"/>
          </w:tcPr>
          <w:p w14:paraId="0F9CF9A2">
            <w:r>
              <w:rPr>
                <w:b w:val="0"/>
                <w:sz w:val="21"/>
              </w:rPr>
              <w:t>新增 3.7 章节，并在 7.3、9.1 同步说明</w:t>
            </w:r>
          </w:p>
        </w:tc>
      </w:tr>
      <w:tr w14:paraId="7B3C5E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85" w:type="dxa"/>
          </w:tcPr>
          <w:p w14:paraId="459F8649">
            <w:r>
              <w:rPr>
                <w:b w:val="0"/>
                <w:sz w:val="21"/>
              </w:rPr>
              <w:t>预算项入口收拢到项目管理</w:t>
            </w:r>
          </w:p>
        </w:tc>
        <w:tc>
          <w:tcPr>
            <w:tcW w:w="5285" w:type="dxa"/>
          </w:tcPr>
          <w:p w14:paraId="4D02881A">
            <w:r>
              <w:rPr>
                <w:b w:val="0"/>
                <w:sz w:val="21"/>
              </w:rPr>
              <w:t>4.3 说明唯一入口；9.5 不再有预算项模板</w:t>
            </w:r>
          </w:p>
        </w:tc>
      </w:tr>
      <w:tr w14:paraId="297F6F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85" w:type="dxa"/>
          </w:tcPr>
          <w:p w14:paraId="5F730DFE">
            <w:r>
              <w:t>“管理员管理”改名为“权限管理”</w:t>
            </w:r>
          </w:p>
        </w:tc>
        <w:tc>
          <w:tcPr>
            <w:tcW w:w="5285" w:type="dxa"/>
          </w:tcPr>
          <w:p w14:paraId="62055845">
            <w:r>
              <w:t>2.3 菜单表、9.3 章节同步改名；功能、地址与已配授权不变</w:t>
            </w:r>
          </w:p>
        </w:tc>
      </w:tr>
      <w:tr w14:paraId="3BC928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85" w:type="dxa"/>
          </w:tcPr>
          <w:p w14:paraId="7A087599">
            <w:r>
              <w:t>删除“审批流程”功能</w:t>
            </w:r>
          </w:p>
        </w:tc>
        <w:tc>
          <w:tcPr>
            <w:tcW w:w="5285" w:type="dxa"/>
          </w:tcPr>
          <w:p w14:paraId="37F9CA17">
            <w:r>
              <w:t>菜单与授权整体清除；9.3 已下线菜单清单中移除该项</w:t>
            </w:r>
          </w:p>
        </w:tc>
      </w:tr>
      <w:tr w14:paraId="0CB3AE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85" w:type="dxa"/>
          </w:tcPr>
          <w:p w14:paraId="4D00374B">
            <w:r>
              <w:t>工时填报提醒配置改版</w:t>
            </w:r>
          </w:p>
        </w:tc>
        <w:tc>
          <w:tcPr>
            <w:tcW w:w="5285" w:type="dxa"/>
          </w:tcPr>
          <w:p w14:paraId="4E65270A">
            <w:r>
              <w:t>3.7 重写为独立配置卡（时刻标签、范围勾选、下次发送预览）；9.1 同步说明</w:t>
            </w:r>
          </w:p>
        </w:tc>
      </w:tr>
    </w:tbl>
    <w:p w14:paraId="340BF5C3">
      <w:pPr>
        <w:spacing w:before="0" w:after="40" w:line="288" w:lineRule="auto"/>
      </w:pPr>
    </w:p>
    <w:p w14:paraId="772F2C3E">
      <w:pPr>
        <w:pStyle w:val="3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1. 目录与角色速查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98"/>
        <w:gridCol w:w="4023"/>
      </w:tblGrid>
      <w:tr w14:paraId="58265E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2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CFD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2FD112"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角色</w:t>
            </w:r>
          </w:p>
        </w:tc>
        <w:tc>
          <w:tcPr>
            <w:tcW w:w="316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CFD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62D5A"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建议优先阅读</w:t>
            </w:r>
          </w:p>
        </w:tc>
        <w:tc>
          <w:tcPr>
            <w:tcW w:w="417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CFD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0D4A6D"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典型工作</w:t>
            </w:r>
          </w:p>
        </w:tc>
      </w:tr>
      <w:tr w14:paraId="4A9C42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AF25E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普通员工</w:t>
            </w:r>
          </w:p>
        </w:tc>
        <w:tc>
          <w:tcPr>
            <w:tcW w:w="316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79223C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2 工作台、3 工时管理、6.1 项目费用</w:t>
            </w:r>
          </w:p>
        </w:tc>
        <w:tc>
          <w:tcPr>
            <w:tcW w:w="417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0AFB40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填报工时、提交费用单、查看审批状态与飞书提醒</w:t>
            </w:r>
          </w:p>
        </w:tc>
      </w:tr>
      <w:tr w14:paraId="260C3D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73DC0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工时审批人</w:t>
            </w:r>
          </w:p>
        </w:tc>
        <w:tc>
          <w:tcPr>
            <w:tcW w:w="316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14BC36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3.4 工时审批、3.3 工时详情</w:t>
            </w:r>
          </w:p>
        </w:tc>
        <w:tc>
          <w:tcPr>
            <w:tcW w:w="417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3C4413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处理待我审批的工时，查看审批时间线与通知状态</w:t>
            </w:r>
          </w:p>
        </w:tc>
      </w:tr>
      <w:tr w14:paraId="05FDEE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6FA08A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项目负责人</w:t>
            </w:r>
          </w:p>
        </w:tc>
        <w:tc>
          <w:tcPr>
            <w:tcW w:w="316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7E922D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4 项目管理、7 项目看板</w:t>
            </w:r>
          </w:p>
        </w:tc>
        <w:tc>
          <w:tcPr>
            <w:tcW w:w="417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A71D8F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查看负责项目的预算项执行、合同、收付款与预警</w:t>
            </w:r>
          </w:p>
        </w:tc>
      </w:tr>
      <w:tr w14:paraId="231F3A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F2B98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财务 / 会计</w:t>
            </w:r>
          </w:p>
        </w:tc>
        <w:tc>
          <w:tcPr>
            <w:tcW w:w="316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016FD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6.2 人工成本结转、6.3 费用复核、10 数据口径</w:t>
            </w:r>
          </w:p>
        </w:tc>
        <w:tc>
          <w:tcPr>
            <w:tcW w:w="417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71792F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按月结转人工成本、录入费用、复核付款与成本单</w:t>
            </w:r>
          </w:p>
        </w:tc>
      </w:tr>
      <w:tr w14:paraId="66F6C8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2912AD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出纳 / 收付款复核</w:t>
            </w:r>
          </w:p>
        </w:tc>
        <w:tc>
          <w:tcPr>
            <w:tcW w:w="316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3FBCE0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5.4 收款单、5.5 付款单</w:t>
            </w:r>
          </w:p>
        </w:tc>
        <w:tc>
          <w:tcPr>
            <w:tcW w:w="417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186BF1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复核收付款单，确认收支与已付</w:t>
            </w:r>
          </w:p>
        </w:tc>
      </w:tr>
      <w:tr w14:paraId="67F5D9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23" w:type="dxa"/>
          </w:tcPr>
          <w:p w14:paraId="5935CA77">
            <w:r>
              <w:rPr>
                <w:b w:val="0"/>
                <w:sz w:val="21"/>
              </w:rPr>
              <w:t>系统管理员</w:t>
            </w:r>
          </w:p>
        </w:tc>
        <w:tc>
          <w:tcPr>
            <w:tcW w:w="3523" w:type="dxa"/>
          </w:tcPr>
          <w:p w14:paraId="79A0DDDA">
            <w:r>
              <w:rPr>
                <w:b w:val="0"/>
                <w:sz w:val="21"/>
              </w:rPr>
              <w:t>9 系统管理、4.3 项目预算项</w:t>
            </w:r>
          </w:p>
        </w:tc>
        <w:tc>
          <w:tcPr>
            <w:tcW w:w="3523" w:type="dxa"/>
          </w:tcPr>
          <w:p w14:paraId="125C6573">
            <w:r>
              <w:rPr>
                <w:b w:val="0"/>
                <w:sz w:val="21"/>
              </w:rPr>
              <w:t>维护角色权限、复核岗位、基础配置、通知策略与组织架构</w:t>
            </w:r>
          </w:p>
        </w:tc>
      </w:tr>
    </w:tbl>
    <w:p w14:paraId="25B16BE1">
      <w:pPr>
        <w:spacing w:before="0" w:after="40" w:line="288" w:lineRule="auto"/>
      </w:pPr>
    </w:p>
    <w:p w14:paraId="3515D666"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手册主线如下：登录进入系统 → 在工作台查看待办 → 员工填报工时或提交费用单 → 审批人处理工时审批 → 财务录入人工成本结转 → 费用复核人统一复核付款与成本单 → 项目负责人查看项目经营和预警 → 管理员维护权限、岗位与基础配置。</w:t>
      </w:r>
    </w:p>
    <w:p w14:paraId="70B34F38">
      <w:r>
        <w:br w:type="page"/>
      </w:r>
    </w:p>
    <w:p w14:paraId="1901F875">
      <w:pPr>
        <w:pStyle w:val="3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2. 登录、首页与菜单</w:t>
      </w:r>
    </w:p>
    <w:p w14:paraId="0784181D">
      <w:pPr>
        <w:pStyle w:val="4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2.1 登录系统</w:t>
      </w:r>
    </w:p>
    <w:p w14:paraId="46B52419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在飞书内打开系统应用，或使用管理员提供的系统地址访问。</w:t>
      </w:r>
    </w:p>
    <w:p w14:paraId="30FEF9A0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点击“使用飞书登录”。如系统配置为飞书连接模式，会向飞书申请当前用户身份。</w:t>
      </w:r>
    </w:p>
    <w:p w14:paraId="392AF862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首次接入时，系统会将第一个成功接入的飞书用户初始化为系统管理员；后续人员权限由管理员维护。</w:t>
      </w:r>
    </w:p>
    <w:p w14:paraId="7D67A25F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登录后系统根据角色、菜单权限、按钮权限和数据范围显示可用功能。没有权限的菜单不会展示，或进入后只能看到授权范围内的数据。</w:t>
      </w:r>
    </w:p>
    <w:p w14:paraId="3BE4D8EA">
      <w:pPr>
        <w:pStyle w:val="4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2.2 工作台总览</w:t>
      </w:r>
    </w:p>
    <w:p w14:paraId="47BEB1BC"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工作台分为上、下两块：上半部分服务项目负责人，展示负责项目的经营概况和提醒；下半部分服务员工，展示本月工时、待办和最近工时。</w:t>
      </w:r>
    </w:p>
    <w:p w14:paraId="44FD2B60">
      <w:pPr>
        <w:spacing w:before="80" w:after="40" w:line="288" w:lineRule="auto"/>
        <w:jc w:val="center"/>
      </w:pPr>
      <w:r>
        <w:drawing>
          <wp:inline distT="0" distB="0" distL="114300" distR="114300">
            <wp:extent cx="6080760" cy="3422015"/>
            <wp:effectExtent l="0" t="0" r="2540" b="6985"/>
            <wp:docPr id="1" name="Picture 1" descr="工作台首页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工作台首页截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1396"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2-1 工作台：上半区为项目负责人视角，下半区为员工视角。</w:t>
      </w:r>
    </w:p>
    <w:p w14:paraId="0F484196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查看“我的项目”区，确认负责项目数量、待审工时、7 天内应收/应付、逾期事项和预警项目。</w:t>
      </w:r>
    </w:p>
    <w:p w14:paraId="40C273AA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在“项目经营概况”中点击项目记录，可以进入项目详情查看预算、合同、费用和操作记录。</w:t>
      </w:r>
    </w:p>
    <w:p w14:paraId="0F78A41E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在“我的工时”区点击“填报工时”发起工时；点击最近工时记录可直接进入该条工时详情。</w:t>
      </w:r>
    </w:p>
    <w:p w14:paraId="3F7C7C89">
      <w:pPr>
        <w:pStyle w:val="4"/>
        <w:spacing w:before="80" w:after="120" w:line="288" w:lineRule="auto"/>
      </w:pPr>
      <w:bookmarkStart w:id="0" w:name="_GoBack"/>
      <w:bookmarkEnd w:id="0"/>
      <w:r>
        <w:rPr>
          <w:rFonts w:ascii="Microsoft YaHei" w:hAnsi="Microsoft YaHei" w:eastAsia="Microsoft YaHei"/>
          <w:b/>
          <w:color w:val="000000"/>
          <w:sz w:val="26"/>
        </w:rPr>
        <w:t>2.3 菜单分组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1"/>
        <w:gridCol w:w="3366"/>
        <w:gridCol w:w="4103"/>
      </w:tblGrid>
      <w:tr w14:paraId="17C47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2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CFD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A0ED36"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大模块</w:t>
            </w:r>
          </w:p>
        </w:tc>
        <w:tc>
          <w:tcPr>
            <w:tcW w:w="345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CFD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263B8C"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菜单</w:t>
            </w:r>
          </w:p>
        </w:tc>
        <w:tc>
          <w:tcPr>
            <w:tcW w:w="43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CFD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E752EC"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用途</w:t>
            </w:r>
          </w:p>
        </w:tc>
      </w:tr>
      <w:tr w14:paraId="2F24B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6FD32C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工作台</w:t>
            </w:r>
          </w:p>
        </w:tc>
        <w:tc>
          <w:tcPr>
            <w:tcW w:w="345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8EE829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工作台</w:t>
            </w:r>
          </w:p>
        </w:tc>
        <w:tc>
          <w:tcPr>
            <w:tcW w:w="43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AD4AD4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个人待办、负责项目经营概况、填报与审批进度</w:t>
            </w:r>
          </w:p>
        </w:tc>
      </w:tr>
      <w:tr w14:paraId="2989B7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137720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工时</w:t>
            </w:r>
          </w:p>
        </w:tc>
        <w:tc>
          <w:tcPr>
            <w:tcW w:w="345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C0F071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我的工时、工时审批、工时看板、工时台账</w:t>
            </w:r>
          </w:p>
        </w:tc>
        <w:tc>
          <w:tcPr>
            <w:tcW w:w="43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D875E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填报、审批、统计与后台维护工时</w:t>
            </w:r>
          </w:p>
        </w:tc>
      </w:tr>
      <w:tr w14:paraId="70D691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389056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项目与预算</w:t>
            </w:r>
          </w:p>
        </w:tc>
        <w:tc>
          <w:tcPr>
            <w:tcW w:w="345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0479E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项目管理（含预算项）、项目合同</w:t>
            </w:r>
          </w:p>
        </w:tc>
        <w:tc>
          <w:tcPr>
            <w:tcW w:w="43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96B93A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维护项目主数据、项目预算项与合同台账</w:t>
            </w:r>
          </w:p>
        </w:tc>
      </w:tr>
      <w:tr w14:paraId="6F3424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E2AA0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收付款</w:t>
            </w:r>
          </w:p>
        </w:tc>
        <w:tc>
          <w:tcPr>
            <w:tcW w:w="345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DA9E84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合同收款、合同付款、收付款复核</w:t>
            </w:r>
          </w:p>
        </w:tc>
        <w:tc>
          <w:tcPr>
            <w:tcW w:w="432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61BF66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收款单、付款单与出纳复核</w:t>
            </w:r>
          </w:p>
        </w:tc>
      </w:tr>
      <w:tr w14:paraId="03F11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23" w:type="dxa"/>
          </w:tcPr>
          <w:p w14:paraId="4FB88A1E">
            <w:r>
              <w:rPr>
                <w:b w:val="0"/>
                <w:sz w:val="21"/>
              </w:rPr>
              <w:t>成本</w:t>
            </w:r>
          </w:p>
        </w:tc>
        <w:tc>
          <w:tcPr>
            <w:tcW w:w="3523" w:type="dxa"/>
          </w:tcPr>
          <w:p w14:paraId="31574F8F">
            <w:r>
              <w:rPr>
                <w:b w:val="0"/>
                <w:sz w:val="21"/>
              </w:rPr>
              <w:t>项目费用、人工成本结转、费用复核</w:t>
            </w:r>
          </w:p>
        </w:tc>
        <w:tc>
          <w:tcPr>
            <w:tcW w:w="3523" w:type="dxa"/>
          </w:tcPr>
          <w:p w14:paraId="118BFE6F">
            <w:r>
              <w:rPr>
                <w:b w:val="0"/>
                <w:sz w:val="21"/>
              </w:rPr>
              <w:t>成本单录入与统一一级复核</w:t>
            </w:r>
          </w:p>
        </w:tc>
      </w:tr>
      <w:tr w14:paraId="2E547A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23" w:type="dxa"/>
          </w:tcPr>
          <w:p w14:paraId="22BAE126">
            <w:r>
              <w:rPr>
                <w:b w:val="0"/>
                <w:sz w:val="21"/>
              </w:rPr>
              <w:t>经营分析</w:t>
            </w:r>
          </w:p>
        </w:tc>
        <w:tc>
          <w:tcPr>
            <w:tcW w:w="3523" w:type="dxa"/>
          </w:tcPr>
          <w:p w14:paraId="34A48B3B">
            <w:r>
              <w:rPr>
                <w:b w:val="0"/>
                <w:sz w:val="21"/>
              </w:rPr>
              <w:t>项目看板</w:t>
            </w:r>
          </w:p>
        </w:tc>
        <w:tc>
          <w:tcPr>
            <w:tcW w:w="3523" w:type="dxa"/>
          </w:tcPr>
          <w:p w14:paraId="4D83ED19">
            <w:r>
              <w:rPr>
                <w:b w:val="0"/>
                <w:sz w:val="21"/>
              </w:rPr>
              <w:t>项目群经营、收付、毛利与账龄分析</w:t>
            </w:r>
          </w:p>
        </w:tc>
      </w:tr>
      <w:tr w14:paraId="0A234B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23" w:type="dxa"/>
          </w:tcPr>
          <w:p w14:paraId="228BE7F7">
            <w:r>
              <w:rPr>
                <w:b w:val="0"/>
                <w:sz w:val="21"/>
              </w:rPr>
              <w:t>主数据</w:t>
            </w:r>
          </w:p>
        </w:tc>
        <w:tc>
          <w:tcPr>
            <w:tcW w:w="3523" w:type="dxa"/>
          </w:tcPr>
          <w:p w14:paraId="237386AF">
            <w:r>
              <w:rPr>
                <w:b w:val="0"/>
                <w:sz w:val="21"/>
              </w:rPr>
              <w:t>客户与供应商</w:t>
            </w:r>
          </w:p>
        </w:tc>
        <w:tc>
          <w:tcPr>
            <w:tcW w:w="3523" w:type="dxa"/>
          </w:tcPr>
          <w:p w14:paraId="02B5B63F">
            <w:r>
              <w:rPr>
                <w:b w:val="0"/>
                <w:sz w:val="21"/>
              </w:rPr>
              <w:t>往来单位与账户</w:t>
            </w:r>
          </w:p>
        </w:tc>
      </w:tr>
      <w:tr w14:paraId="14AC5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23" w:type="dxa"/>
          </w:tcPr>
          <w:p w14:paraId="5227CB17">
            <w:r>
              <w:rPr>
                <w:b w:val="0"/>
                <w:sz w:val="21"/>
              </w:rPr>
              <w:t>系统管理</w:t>
            </w:r>
          </w:p>
        </w:tc>
        <w:tc>
          <w:tcPr>
            <w:tcW w:w="3523" w:type="dxa"/>
          </w:tcPr>
          <w:p w14:paraId="2B857895">
            <w:r>
              <w:rPr>
                <w:b w:val="0"/>
                <w:sz w:val="21"/>
              </w:rPr>
              <w:t>集成与通知、权限管理、复核岗位、基础配置</w:t>
            </w:r>
          </w:p>
        </w:tc>
        <w:tc>
          <w:tcPr>
            <w:tcW w:w="3523" w:type="dxa"/>
          </w:tcPr>
          <w:p w14:paraId="04BC3DAF">
            <w:r>
              <w:rPr>
                <w:b w:val="0"/>
                <w:sz w:val="21"/>
              </w:rPr>
              <w:t>飞书连接、通知策略、角色权限、岗位成员与下拉选项</w:t>
            </w:r>
          </w:p>
        </w:tc>
      </w:tr>
    </w:tbl>
    <w:p w14:paraId="2AF08161">
      <w:pPr>
        <w:spacing w:before="0" w:after="40" w:line="288" w:lineRule="auto"/>
      </w:pPr>
    </w:p>
    <w:p w14:paraId="14C7E80E">
      <w:r>
        <w:br w:type="page"/>
      </w:r>
    </w:p>
    <w:p w14:paraId="3D1A69AB">
      <w:pPr>
        <w:pStyle w:val="3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3. 工时管理</w:t>
      </w:r>
    </w:p>
    <w:p w14:paraId="249A1875">
      <w:pPr>
        <w:pStyle w:val="4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3.1 我的工时</w:t>
      </w:r>
    </w:p>
    <w:p w14:paraId="3686BE88"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“我的工时”用于员工查看本人所有工时，包含草稿、审批中、已通过、已驳回等状态。</w:t>
      </w:r>
    </w:p>
    <w:p w14:paraId="262D4FDA">
      <w:pPr>
        <w:spacing w:before="80" w:after="40" w:line="288" w:lineRule="auto"/>
        <w:jc w:val="center"/>
      </w:pPr>
      <w:r>
        <w:drawing>
          <wp:inline distT="0" distB="0" distL="114300" distR="114300">
            <wp:extent cx="6080760" cy="3422015"/>
            <wp:effectExtent l="0" t="0" r="2540" b="6985"/>
            <wp:docPr id="2" name="Picture 2" descr="我的工时列表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我的工时列表截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7E46"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3-1 我的工时列表：可查看状态、审批人和每条工时的操作入口。</w:t>
      </w:r>
    </w:p>
    <w:p w14:paraId="491DAA72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进入“工时管理 &gt; 我的工时”。</w:t>
      </w:r>
    </w:p>
    <w:p w14:paraId="13E6EBC1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通过状态筛选查看草稿、审批中、已驳回或已通过记录。</w:t>
      </w:r>
    </w:p>
    <w:p w14:paraId="62AF9114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点击“查看详情”查看单条工时完整信息；草稿或驳回记录点击“编辑”后重新提交。</w:t>
      </w:r>
    </w:p>
    <w:p w14:paraId="25398585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列表状态会自动刷新；如刚被审批但状态未即时变化，可稍等片刻或刷新当前页面。</w:t>
      </w:r>
    </w:p>
    <w:p w14:paraId="1931EF98">
      <w:pPr>
        <w:pStyle w:val="4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3.2 新增并提交工时</w:t>
      </w:r>
    </w:p>
    <w:p w14:paraId="4B790EAB">
      <w:pPr>
        <w:spacing w:before="80" w:after="40" w:line="288" w:lineRule="auto"/>
        <w:jc w:val="center"/>
      </w:pPr>
      <w:r>
        <w:drawing>
          <wp:inline distT="0" distB="0" distL="114300" distR="114300">
            <wp:extent cx="6080760" cy="3422015"/>
            <wp:effectExtent l="0" t="0" r="2540" b="6985"/>
            <wp:docPr id="3" name="Picture 3" descr="新增工时页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新增工时页面截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8ADD"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3-2 新增工时：先选项目大类，再选择该大类下允许填报的项目。</w:t>
      </w:r>
    </w:p>
    <w:p w14:paraId="74EBB326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点击“＋ 新增工时”。</w:t>
      </w:r>
    </w:p>
    <w:p w14:paraId="40BA07EC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先选择项目大类：经营项目或研发项目。</w:t>
      </w:r>
    </w:p>
    <w:p w14:paraId="53B789E6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在项目选择框中按名称或编码搜索项目。系统只列出所选大类下、状态为“进行中”且开启“允许填报”的项目；项目小类在大类之下联动，可在项目详情中查看。</w:t>
      </w:r>
    </w:p>
    <w:p w14:paraId="7175876C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填写开始日期和结束日期。系统自动按工作日计算工时天数，单位为“天”。</w:t>
      </w:r>
    </w:p>
    <w:p w14:paraId="258C826B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填写项目阶段、工时类型、工作状态和工作描述。工作描述应说明实际完成内容，便于审批人判断。</w:t>
      </w:r>
    </w:p>
    <w:p w14:paraId="43CA8334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点击“保存草稿”可暂存；点击“提交审批”会生成单条工时审批任务并发送飞书通知。</w:t>
      </w:r>
    </w:p>
    <w:p w14:paraId="72E037F6">
      <w:pPr>
        <w:spacing w:before="0" w:after="120" w:line="288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工时校验规则</w:t>
      </w:r>
      <w:r>
        <w:rPr>
          <w:rFonts w:ascii="Microsoft YaHei" w:hAnsi="Microsoft YaHei" w:eastAsia="Microsoft YaHei"/>
          <w:color w:val="243B3A"/>
          <w:sz w:val="20"/>
        </w:rPr>
        <w:t xml:space="preserve">  同一人员同一天不允许重复填报，即使不同项目也不允许；日期区间不能跨自然月；开始日期不能晚于结束日期；工时天数必须为整数工作日。</w:t>
      </w:r>
    </w:p>
    <w:p w14:paraId="014CB367">
      <w:pPr>
        <w:pStyle w:val="4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3.3 查看工时详情</w:t>
      </w:r>
    </w:p>
    <w:p w14:paraId="333FD413">
      <w:pPr>
        <w:spacing w:before="80" w:after="40" w:line="288" w:lineRule="auto"/>
        <w:jc w:val="center"/>
      </w:pPr>
      <w:r>
        <w:drawing>
          <wp:inline distT="0" distB="0" distL="114300" distR="114300">
            <wp:extent cx="6080760" cy="3422015"/>
            <wp:effectExtent l="0" t="0" r="2540" b="6985"/>
            <wp:docPr id="4" name="Picture 4" descr="工时详情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工时详情截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D4E9"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3-3 工时详情：展示单号、状态、工作内容、通知结果和审批时间线。</w:t>
      </w:r>
    </w:p>
    <w:p w14:paraId="1C8EB2D3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在“我的工时”点击某条记录的“查看详情”。</w:t>
      </w:r>
    </w:p>
    <w:p w14:paraId="4BBBFDB1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核对工时单号、项目、阶段、日期范围、天数和描述。</w:t>
      </w:r>
    </w:p>
    <w:p w14:paraId="27A2DA96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在右侧审批时间线查看提交、确认审批人、发送飞书通知、审批通过或驳回等节点。</w:t>
      </w:r>
    </w:p>
    <w:p w14:paraId="52F2CD8F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若为审批中状态，可根据通知状态判断飞书提醒是否已发送；业务状态以系统本地审批记录为准。</w:t>
      </w:r>
    </w:p>
    <w:p w14:paraId="564A9180">
      <w:pPr>
        <w:pStyle w:val="4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3.4 工时审批</w:t>
      </w:r>
    </w:p>
    <w:p w14:paraId="229DDEC8"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“工时审批”分为“待我审批”和“已审批”两个页签。飞书工时审批通知卡片会直达该条工时审批详情页，审批动作仍在系统内完成。</w:t>
      </w:r>
    </w:p>
    <w:p w14:paraId="2EDB1C73">
      <w:pPr>
        <w:spacing w:before="80" w:after="40" w:line="288" w:lineRule="auto"/>
        <w:jc w:val="center"/>
      </w:pPr>
      <w:r>
        <w:drawing>
          <wp:inline distT="0" distB="0" distL="114300" distR="114300">
            <wp:extent cx="6080760" cy="3420110"/>
            <wp:effectExtent l="0" t="0" r="2540" b="8890"/>
            <wp:docPr id="5" name="Picture 5" descr="工时审批页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工时审批页面截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0549"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3-4 工时审批：审批人查看待办和已处理记录。</w:t>
      </w:r>
    </w:p>
    <w:p w14:paraId="0B1A5474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进入“工时管理 &gt; 工时审批”。</w:t>
      </w:r>
    </w:p>
    <w:p w14:paraId="544467EB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在“待我审批”中点击单据详情，查看人员、项目、日期、天数和工作说明。</w:t>
      </w:r>
    </w:p>
    <w:p w14:paraId="4D78CC5E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确认无误点击“通过”；需要员工补充或更正时点击“驳回”并填写原因。</w:t>
      </w:r>
    </w:p>
    <w:p w14:paraId="017FE2E7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审批通过后，系统更新工时状态和项目已发生人天。工时不再折算人员成本，项目人工成本由财务录入并复核通过的“人工成本结转单”确认。</w:t>
      </w:r>
    </w:p>
    <w:p w14:paraId="6A2438B7">
      <w:pPr>
        <w:spacing w:before="0" w:after="120" w:line="288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自审转上级</w:t>
      </w:r>
      <w:r>
        <w:rPr>
          <w:rFonts w:ascii="Microsoft YaHei" w:hAnsi="Microsoft YaHei" w:eastAsia="Microsoft YaHei"/>
          <w:color w:val="243B3A"/>
          <w:sz w:val="20"/>
        </w:rPr>
        <w:t xml:space="preserve">  如果项目审批人配置为提交人本人，系统会按项目配置转交上级领导审批，避免自己审批自己的工时。</w:t>
      </w:r>
    </w:p>
    <w:p w14:paraId="58A23898">
      <w:pPr>
        <w:pStyle w:val="4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3.5 工时看板</w:t>
      </w:r>
    </w:p>
    <w:p w14:paraId="61AC8E8C"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工时看板只保留工时分析，不混入项目成本预算指标。适合查看部门、项目、人员、日期趋势和审批状态。</w:t>
      </w:r>
    </w:p>
    <w:p w14:paraId="6E8F78D7">
      <w:pPr>
        <w:spacing w:before="80" w:after="40" w:line="288" w:lineRule="auto"/>
        <w:jc w:val="center"/>
      </w:pPr>
      <w:r>
        <w:drawing>
          <wp:inline distT="0" distB="0" distL="114300" distR="114300">
            <wp:extent cx="6080760" cy="3422015"/>
            <wp:effectExtent l="0" t="0" r="2540" b="6985"/>
            <wp:docPr id="6" name="Picture 6" descr="工时看板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工时看板截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95CE"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3-5 工时看板：按部门、日期范围查询工时趋势和分布。</w:t>
      </w:r>
    </w:p>
    <w:p w14:paraId="43D06503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进入“工时管理 &gt; 工时看板”。</w:t>
      </w:r>
    </w:p>
    <w:p w14:paraId="691686B1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选择日期范围和部门。部门筛选支持组织层级，选择上级部门会包含下级部门。</w:t>
      </w:r>
    </w:p>
    <w:p w14:paraId="41F00164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点击“查询”刷新看板。</w:t>
      </w:r>
    </w:p>
    <w:p w14:paraId="285A86ED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需要明细时点击“导出明细”。如果在飞书内置浏览器没有弹出下载窗口，请检查下载栏或浏览器下载记录。</w:t>
      </w:r>
    </w:p>
    <w:p w14:paraId="3B96F1B3">
      <w:pPr>
        <w:pStyle w:val="4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3.6 工时台账</w:t>
      </w:r>
    </w:p>
    <w:p w14:paraId="2B2DEE4F"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工时台账是管理员后台维护功能，用于查看所有人的工时日志，支持按日期、部门、人员和项目筛选，并可按权限进行修改或删除。</w:t>
      </w:r>
    </w:p>
    <w:p w14:paraId="49AA40EC">
      <w:pPr>
        <w:spacing w:before="80" w:after="40" w:line="288" w:lineRule="auto"/>
        <w:jc w:val="center"/>
      </w:pPr>
      <w:r>
        <w:drawing>
          <wp:inline distT="0" distB="0" distL="114300" distR="114300">
            <wp:extent cx="6080760" cy="3420745"/>
            <wp:effectExtent l="0" t="0" r="2540" b="8255"/>
            <wp:docPr id="7" name="Picture 7" descr="工时台账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工时台账截图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A7C3"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3-6 工时台账：后台按条件检索所有工时并分页维护。</w:t>
      </w:r>
    </w:p>
    <w:p w14:paraId="03D17275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进入“工时管理 &gt; 工时台账”。</w:t>
      </w:r>
    </w:p>
    <w:p w14:paraId="60833F53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使用日期、部门、人员、项目筛选条件定位记录。</w:t>
      </w:r>
    </w:p>
    <w:p w14:paraId="79128CC1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根据每页 10/20/50 条或自定义条数分页查看。</w:t>
      </w:r>
    </w:p>
    <w:p w14:paraId="4DB4D723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仅有相应按钮权限的管理员可以修改或删除记录。修改会保留审计记录。</w:t>
      </w:r>
    </w:p>
    <w:p w14:paraId="795D2DD0">
      <w:pPr>
        <w:pStyle w:val="4"/>
      </w:pPr>
      <w:r>
        <w:t>3.7 工时填报定时提醒</w:t>
      </w:r>
    </w:p>
    <w:p w14:paraId="77733868">
      <w:pPr>
        <w:pStyle w:val="14"/>
      </w:pPr>
      <w:r>
        <w:t>进入“集成与通知”，在通知策略下方的“工时填报提醒”独立配置卡中维护。该配置不参与通知策略的“统一保存”。</w:t>
      </w:r>
    </w:p>
    <w:p w14:paraId="5423E095">
      <w:pPr>
        <w:pStyle w:val="14"/>
      </w:pPr>
      <w:r>
        <w:t>卡片右上角的开关控制启用与停用，点击即刻生效，不需要进入编辑态，也不影响其他通知策略。</w:t>
      </w:r>
    </w:p>
    <w:p w14:paraId="2E28D790">
      <w:pPr>
        <w:pStyle w:val="14"/>
      </w:pPr>
      <w:r>
        <w:t>点击“配置提醒”进入编辑态，提醒时刻、通知范围、发送条件三个分区一起修改，改完点“保存设置”；点“取消”放弃本次修改。</w:t>
      </w:r>
    </w:p>
    <w:p w14:paraId="35C49C8C">
      <w:pPr>
        <w:pStyle w:val="14"/>
      </w:pPr>
      <w:r>
        <w:t>提醒时刻：在时间选择器中选好时间后点“添加时刻”，也可直接点 09:00 / 12:00 / 17:30 快捷按钮。已添加的时刻以标签展示，点标签上的“×”删除，系统自动排序去重，最多 6 个。</w:t>
      </w:r>
    </w:p>
    <w:p w14:paraId="5C9BB17D">
      <w:pPr>
        <w:pStyle w:val="14"/>
      </w:pPr>
      <w:r>
        <w:t>通知范围：三选一——全部在职人员、指定部门、指定人员。选指定部门时在列表中勾选部门；选指定人员时可按姓名或部门搜索后再勾选。</w:t>
      </w:r>
    </w:p>
    <w:p w14:paraId="743580F3">
      <w:pPr>
        <w:pStyle w:val="14"/>
      </w:pPr>
      <w:r>
        <w:t>发送条件：勾选“只提醒当天还没有填报的人”后，已填报（含草稿）的人自动跳过；通知通道可选飞书应用、群机器人或仅记录不发送。</w:t>
      </w:r>
    </w:p>
    <w:p w14:paraId="3F08399F">
      <w:pPr>
        <w:pStyle w:val="14"/>
      </w:pPr>
      <w:r>
        <w:t>卡片底部实时显示“下次发送”时间和当前覆盖范围；未设置提醒时刻时会提示提醒不会发送。</w:t>
      </w:r>
    </w:p>
    <w:p w14:paraId="1B52AF25">
      <w:pPr>
        <w:pStyle w:val="14"/>
      </w:pPr>
      <w:r>
        <w:t>提醒只在周一至周五发送，节假日照常发送；同一人、同一天、同一时刻只发送一次，重复扫描不会重复打扰。</w:t>
      </w:r>
    </w:p>
    <w:p w14:paraId="4163AA42">
      <w:pPr>
        <w:pStyle w:val="14"/>
      </w:pPr>
      <w:r>
        <w:t>配置完成后可点击“立即发送一次”验证效果；策略处于停用状态时该按钮不可点，需要先启用。</w:t>
      </w:r>
    </w:p>
    <w:p w14:paraId="57F39FB7">
      <w:r>
        <w:br w:type="page"/>
      </w:r>
    </w:p>
    <w:p w14:paraId="715E8799">
      <w:pPr>
        <w:pStyle w:val="3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4. 项目管理</w:t>
      </w:r>
    </w:p>
    <w:p w14:paraId="7B310254">
      <w:pPr>
        <w:pStyle w:val="4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4.1 项目列表</w:t>
      </w:r>
    </w:p>
    <w:p w14:paraId="496B808A"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项目管理主页面只保留项目主信息，预算、收入、成本、应收应付等经营数据在项目详情和项目看板查看。</w:t>
      </w:r>
    </w:p>
    <w:p w14:paraId="5DAF100A">
      <w:pPr>
        <w:spacing w:before="80" w:after="40" w:line="288" w:lineRule="auto"/>
        <w:jc w:val="center"/>
      </w:pPr>
      <w:r>
        <w:drawing>
          <wp:inline distT="0" distB="0" distL="114300" distR="114300">
            <wp:extent cx="6080760" cy="3422015"/>
            <wp:effectExtent l="0" t="0" r="2540" b="6985"/>
            <wp:docPr id="8" name="Picture 8" descr="项目管理列表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项目管理列表截图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AE06"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4-1 项目管理：筛选项紧凑排列，列表展示项目主信息。</w:t>
      </w:r>
    </w:p>
    <w:p w14:paraId="045023AB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进入“项目管理”。</w:t>
      </w:r>
    </w:p>
    <w:p w14:paraId="5CFF2B5F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可按项目大类、项目小类（需先选大类）、项目部门、项目状态、项目负责人、客户和项目标题模糊查询。</w:t>
      </w:r>
    </w:p>
    <w:p w14:paraId="6319C574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部门筛选是树形层级，选择上级部门时会包含全部下级部门。</w:t>
      </w:r>
    </w:p>
    <w:p w14:paraId="1E04F184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项目列表支持分页；点击“查看”进入项目详情，点击“编辑”打开项目信息弹窗。</w:t>
      </w:r>
    </w:p>
    <w:p w14:paraId="402002D0">
      <w:pPr>
        <w:pStyle w:val="14"/>
      </w:pPr>
      <w:r>
        <w:t>操作列中的“预算项”是维护本项目预算的唯一入口；预算项不需要单独授权，有项目管理权限即可维护。</w:t>
      </w:r>
    </w:p>
    <w:p w14:paraId="550B2207">
      <w:pPr>
        <w:pStyle w:val="4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4.2 新增或编辑项目</w:t>
      </w:r>
    </w:p>
    <w:p w14:paraId="6FBC8433">
      <w:pPr>
        <w:spacing w:before="80" w:after="40" w:line="288" w:lineRule="auto"/>
        <w:jc w:val="center"/>
      </w:pPr>
      <w:r>
        <w:drawing>
          <wp:inline distT="0" distB="0" distL="114300" distR="114300">
            <wp:extent cx="6080760" cy="3420110"/>
            <wp:effectExtent l="0" t="0" r="2540" b="8890"/>
            <wp:docPr id="9" name="Picture 9" descr="项目新增编辑弹窗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项目新增编辑弹窗截图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3A15C"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4-2 项目表单：在弹窗内维护主信息、项目大类小类和审批配置。</w:t>
      </w:r>
    </w:p>
    <w:p w14:paraId="1CDC956D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点击“＋ 新增项目”或列表中的“编辑”。</w:t>
      </w:r>
    </w:p>
    <w:p w14:paraId="01DB15FA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填写项目编码、项目名称、项目状态、项目大类与项目小类（小类按所选大类联动，可暂不指定）、项目负责人、所属部门和客户。</w:t>
      </w:r>
    </w:p>
    <w:p w14:paraId="7B8DC968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设置工时填报开关。关闭后员工不能继续向该项目提交工时。</w:t>
      </w:r>
    </w:p>
    <w:p w14:paraId="23B8789D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项目层面不再设置人天预算、成本预算和费用预算；项目总预算由预算项中启用项的金额合计自动生成。</w:t>
      </w:r>
    </w:p>
    <w:p w14:paraId="6039B219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配置工时审批人、上级领导等审批相关人员。所有人员与部门都来自飞书组织架构。</w:t>
      </w:r>
    </w:p>
    <w:p w14:paraId="71813FA0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点击“保存项目”。弹窗不会因为误点遮罩自动消失，减少未保存内容丢失。</w:t>
      </w:r>
    </w:p>
    <w:p w14:paraId="1AE92DC9">
      <w:pPr>
        <w:pStyle w:val="4"/>
      </w:pPr>
      <w:r>
        <w:t>4.3 项目预算项</w:t>
      </w:r>
    </w:p>
    <w:p w14:paraId="77646D86">
      <w:pPr>
        <w:pStyle w:val="14"/>
      </w:pPr>
      <w:r>
        <w:t>预算项统一固定为 8 项，不能新增或删除，项目侧只维护预算金额、启用状态和备注。</w:t>
      </w:r>
    </w:p>
    <w:p w14:paraId="12D7B11E">
      <w:pPr>
        <w:pStyle w:val="14"/>
      </w:pPr>
      <w:r>
        <w:t>项目总预算 = 启用预算项的预算金额合计，保存后自动回写到项目。</w:t>
      </w:r>
    </w:p>
    <w:p w14:paraId="7A0EEC2C">
      <w:pPr>
        <w:pStyle w:val="14"/>
      </w:pPr>
      <w:r>
        <w:t>入口有两个：项目列表操作列的“预算项”，或项目详情“预算”页签中的“维护预算项”。</w:t>
      </w:r>
    </w:p>
    <w:p w14:paraId="3120ECAB">
      <w:pPr>
        <w:pStyle w:val="14"/>
      </w:pPr>
      <w:r>
        <w:t>若项目缺少预算项，可在弹窗中点击“按后台模板补齐”。</w:t>
      </w:r>
    </w:p>
    <w:p w14:paraId="76E363E9">
      <w:pPr>
        <w:pStyle w:val="14"/>
      </w:pPr>
      <w:r>
        <w:t>费用添加时只选预算项，不再选择成本大类或成本小类（v3.0.62 起该维度已取消）。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3"/>
        <w:gridCol w:w="3523"/>
        <w:gridCol w:w="3523"/>
      </w:tblGrid>
      <w:tr w14:paraId="7E710A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3" w:type="dxa"/>
          </w:tcPr>
          <w:p w14:paraId="6FB4E28B">
            <w:r>
              <w:rPr>
                <w:b/>
                <w:sz w:val="21"/>
              </w:rPr>
              <w:t>序号</w:t>
            </w:r>
          </w:p>
        </w:tc>
        <w:tc>
          <w:tcPr>
            <w:tcW w:w="3523" w:type="dxa"/>
          </w:tcPr>
          <w:p w14:paraId="61C35FA0">
            <w:r>
              <w:rPr>
                <w:b/>
                <w:sz w:val="21"/>
              </w:rPr>
              <w:t>预算项</w:t>
            </w:r>
          </w:p>
        </w:tc>
        <w:tc>
          <w:tcPr>
            <w:tcW w:w="3523" w:type="dxa"/>
          </w:tcPr>
          <w:p w14:paraId="06B070E1">
            <w:r>
              <w:rPr>
                <w:b/>
                <w:sz w:val="21"/>
              </w:rPr>
              <w:t>主要归集来源</w:t>
            </w:r>
          </w:p>
        </w:tc>
      </w:tr>
      <w:tr w14:paraId="382C73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3" w:type="dxa"/>
          </w:tcPr>
          <w:p w14:paraId="058C7F8E">
            <w:r>
              <w:rPr>
                <w:sz w:val="21"/>
              </w:rPr>
              <w:t>1</w:t>
            </w:r>
          </w:p>
        </w:tc>
        <w:tc>
          <w:tcPr>
            <w:tcW w:w="3523" w:type="dxa"/>
          </w:tcPr>
          <w:p w14:paraId="6B51D0FF">
            <w:r>
              <w:rPr>
                <w:sz w:val="21"/>
              </w:rPr>
              <w:t>人工费用</w:t>
            </w:r>
          </w:p>
        </w:tc>
        <w:tc>
          <w:tcPr>
            <w:tcW w:w="3523" w:type="dxa"/>
          </w:tcPr>
          <w:p w14:paraId="45216372">
            <w:r>
              <w:rPr>
                <w:sz w:val="21"/>
              </w:rPr>
              <w:t>人工成本结转单（固定归集）</w:t>
            </w:r>
          </w:p>
        </w:tc>
      </w:tr>
      <w:tr w14:paraId="35346B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3" w:type="dxa"/>
          </w:tcPr>
          <w:p w14:paraId="629168CE">
            <w:r>
              <w:rPr>
                <w:sz w:val="21"/>
              </w:rPr>
              <w:t>2</w:t>
            </w:r>
          </w:p>
        </w:tc>
        <w:tc>
          <w:tcPr>
            <w:tcW w:w="3523" w:type="dxa"/>
          </w:tcPr>
          <w:p w14:paraId="578CC2E5">
            <w:r>
              <w:rPr>
                <w:sz w:val="21"/>
              </w:rPr>
              <w:t>材料、设备采购</w:t>
            </w:r>
          </w:p>
        </w:tc>
        <w:tc>
          <w:tcPr>
            <w:tcW w:w="3523" w:type="dxa"/>
          </w:tcPr>
          <w:p w14:paraId="4F96B709">
            <w:r>
              <w:rPr>
                <w:sz w:val="21"/>
              </w:rPr>
              <w:t>支出合同付款 / 项目费用</w:t>
            </w:r>
          </w:p>
        </w:tc>
      </w:tr>
      <w:tr w14:paraId="0D0D19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3" w:type="dxa"/>
          </w:tcPr>
          <w:p w14:paraId="5C75BBB7">
            <w:r>
              <w:rPr>
                <w:sz w:val="21"/>
              </w:rPr>
              <w:t>3</w:t>
            </w:r>
          </w:p>
        </w:tc>
        <w:tc>
          <w:tcPr>
            <w:tcW w:w="3523" w:type="dxa"/>
          </w:tcPr>
          <w:p w14:paraId="04DC83D7">
            <w:r>
              <w:rPr>
                <w:sz w:val="21"/>
              </w:rPr>
              <w:t>水、电、燃气费用</w:t>
            </w:r>
          </w:p>
        </w:tc>
        <w:tc>
          <w:tcPr>
            <w:tcW w:w="3523" w:type="dxa"/>
          </w:tcPr>
          <w:p w14:paraId="1F7D8CD1">
            <w:r>
              <w:rPr>
                <w:sz w:val="21"/>
              </w:rPr>
              <w:t>支出合同付款 / 项目费用</w:t>
            </w:r>
          </w:p>
        </w:tc>
      </w:tr>
      <w:tr w14:paraId="3A8D72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3" w:type="dxa"/>
          </w:tcPr>
          <w:p w14:paraId="27224F90">
            <w:r>
              <w:rPr>
                <w:sz w:val="21"/>
              </w:rPr>
              <w:t>4</w:t>
            </w:r>
          </w:p>
        </w:tc>
        <w:tc>
          <w:tcPr>
            <w:tcW w:w="3523" w:type="dxa"/>
          </w:tcPr>
          <w:p w14:paraId="6BD1D9AB">
            <w:r>
              <w:rPr>
                <w:sz w:val="21"/>
              </w:rPr>
              <w:t>委托、分包、外包费用</w:t>
            </w:r>
          </w:p>
        </w:tc>
        <w:tc>
          <w:tcPr>
            <w:tcW w:w="3523" w:type="dxa"/>
          </w:tcPr>
          <w:p w14:paraId="493FD594">
            <w:r>
              <w:rPr>
                <w:sz w:val="21"/>
              </w:rPr>
              <w:t>支出合同付款 / 项目费用</w:t>
            </w:r>
          </w:p>
        </w:tc>
      </w:tr>
      <w:tr w14:paraId="442E63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3" w:type="dxa"/>
          </w:tcPr>
          <w:p w14:paraId="093492B5">
            <w:r>
              <w:rPr>
                <w:sz w:val="21"/>
              </w:rPr>
              <w:t>5</w:t>
            </w:r>
          </w:p>
        </w:tc>
        <w:tc>
          <w:tcPr>
            <w:tcW w:w="3523" w:type="dxa"/>
          </w:tcPr>
          <w:p w14:paraId="6F698147">
            <w:r>
              <w:rPr>
                <w:sz w:val="21"/>
              </w:rPr>
              <w:t>差旅费用</w:t>
            </w:r>
          </w:p>
        </w:tc>
        <w:tc>
          <w:tcPr>
            <w:tcW w:w="3523" w:type="dxa"/>
          </w:tcPr>
          <w:p w14:paraId="499655DB">
            <w:r>
              <w:rPr>
                <w:sz w:val="21"/>
              </w:rPr>
              <w:t>支出合同付款 / 项目费用</w:t>
            </w:r>
          </w:p>
        </w:tc>
      </w:tr>
      <w:tr w14:paraId="7FB1AF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3" w:type="dxa"/>
          </w:tcPr>
          <w:p w14:paraId="2BEFAE53">
            <w:r>
              <w:rPr>
                <w:sz w:val="21"/>
              </w:rPr>
              <w:t>6</w:t>
            </w:r>
          </w:p>
        </w:tc>
        <w:tc>
          <w:tcPr>
            <w:tcW w:w="3523" w:type="dxa"/>
          </w:tcPr>
          <w:p w14:paraId="0D63CCF7">
            <w:r>
              <w:rPr>
                <w:sz w:val="21"/>
              </w:rPr>
              <w:t>包装、运输费用</w:t>
            </w:r>
          </w:p>
        </w:tc>
        <w:tc>
          <w:tcPr>
            <w:tcW w:w="3523" w:type="dxa"/>
          </w:tcPr>
          <w:p w14:paraId="78A726D3">
            <w:r>
              <w:rPr>
                <w:sz w:val="21"/>
              </w:rPr>
              <w:t>支出合同付款 / 项目费用</w:t>
            </w:r>
          </w:p>
        </w:tc>
      </w:tr>
      <w:tr w14:paraId="03E27F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3" w:type="dxa"/>
          </w:tcPr>
          <w:p w14:paraId="390BEA21">
            <w:r>
              <w:rPr>
                <w:sz w:val="21"/>
              </w:rPr>
              <w:t>7</w:t>
            </w:r>
          </w:p>
        </w:tc>
        <w:tc>
          <w:tcPr>
            <w:tcW w:w="3523" w:type="dxa"/>
          </w:tcPr>
          <w:p w14:paraId="59A4971C">
            <w:r>
              <w:rPr>
                <w:sz w:val="21"/>
              </w:rPr>
              <w:t>租赁费、折旧费</w:t>
            </w:r>
          </w:p>
        </w:tc>
        <w:tc>
          <w:tcPr>
            <w:tcW w:w="3523" w:type="dxa"/>
          </w:tcPr>
          <w:p w14:paraId="4CC64004">
            <w:r>
              <w:rPr>
                <w:sz w:val="21"/>
              </w:rPr>
              <w:t>支出合同付款 / 项目费用</w:t>
            </w:r>
          </w:p>
        </w:tc>
      </w:tr>
      <w:tr w14:paraId="51D4A3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3" w:type="dxa"/>
          </w:tcPr>
          <w:p w14:paraId="2C5B919A">
            <w:r>
              <w:rPr>
                <w:sz w:val="21"/>
              </w:rPr>
              <w:t>8</w:t>
            </w:r>
          </w:p>
        </w:tc>
        <w:tc>
          <w:tcPr>
            <w:tcW w:w="3523" w:type="dxa"/>
          </w:tcPr>
          <w:p w14:paraId="1538EB42">
            <w:r>
              <w:rPr>
                <w:sz w:val="21"/>
              </w:rPr>
              <w:t>其他费用</w:t>
            </w:r>
          </w:p>
        </w:tc>
        <w:tc>
          <w:tcPr>
            <w:tcW w:w="3523" w:type="dxa"/>
          </w:tcPr>
          <w:p w14:paraId="62EC02DC">
            <w:r>
              <w:rPr>
                <w:sz w:val="21"/>
              </w:rPr>
              <w:t>支出合同付款 / 项目费用</w:t>
            </w:r>
          </w:p>
        </w:tc>
      </w:tr>
    </w:tbl>
    <w:p w14:paraId="363155CC">
      <w:pPr>
        <w:pStyle w:val="4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4.4 项目详情</w:t>
      </w:r>
    </w:p>
    <w:p w14:paraId="146F6A68"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项目详情用于单一项目的细致分析，分为概况、基本信息、人员与工时、预算、合同与资金、费用明细、操作记录七个页签。</w:t>
      </w:r>
    </w:p>
    <w:p w14:paraId="298BB5F8">
      <w:pPr>
        <w:spacing w:before="80" w:after="40" w:line="288" w:lineRule="auto"/>
        <w:jc w:val="center"/>
      </w:pPr>
      <w:r>
        <w:drawing>
          <wp:inline distT="0" distB="0" distL="114300" distR="114300">
            <wp:extent cx="6080760" cy="3422015"/>
            <wp:effectExtent l="0" t="0" r="2540" b="6985"/>
            <wp:docPr id="10" name="Picture 10" descr="项目详情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项目详情截图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DD5C"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4-3 项目详情：顶部展示收入合同、支出合同、总成本、项目费用、毛利和预算风险。</w:t>
      </w:r>
    </w:p>
    <w:p w14:paraId="234EF9E1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在项目列表点击“查看”。</w:t>
      </w:r>
    </w:p>
    <w:p w14:paraId="686364DB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在顶部 KPI 区查看收入合同、支出合同、总成本、项目费用、毛利/毛利率和未完成预警。</w:t>
      </w:r>
    </w:p>
    <w:p w14:paraId="02BC952B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在“成本组成与预算执行”查看人工费用、合同成本、项目费用和预算剩余；人工费用只统计已复核通过的人工成本结转单。</w:t>
      </w:r>
    </w:p>
    <w:p w14:paraId="5768482C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切换“合同与资金”查看收入合同、支出合同、收款、付款和阶段余额。</w:t>
      </w:r>
    </w:p>
    <w:p w14:paraId="7B57B276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切换“费用明细”查看项目成本单台账：单据编号、预算项、申请人、发生日期、金额与状态。</w:t>
      </w:r>
    </w:p>
    <w:p w14:paraId="46EF332F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切换“操作记录”追踪项目、预算、合同、收付款、费用等变更。</w:t>
      </w:r>
    </w:p>
    <w:p w14:paraId="7867873F">
      <w:pPr>
        <w:spacing w:before="0" w:after="120" w:line="288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成本口径  项目实际总成本 = 人工费用 + 合同成本 + 项目费用，三类均取已复核通过的单据并扣除冲销。人工费用来自人工成本结转单，合同成本来自已复核的合同付款，项目费用来自已复核的费用单。已收、已付体现资金确认结果；应收、应付按已到期阶段余额统计。</w:t>
      </w:r>
    </w:p>
    <w:p w14:paraId="6002435F">
      <w:r>
        <w:br w:type="page"/>
      </w:r>
    </w:p>
    <w:p w14:paraId="3CB5BBD7">
      <w:pPr>
        <w:pStyle w:val="3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5. 合同、阶段与收付款</w:t>
      </w:r>
    </w:p>
    <w:p w14:paraId="68C44304">
      <w:pPr>
        <w:pStyle w:val="4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5.1 项目合同列表</w:t>
      </w:r>
    </w:p>
    <w:p w14:paraId="1A0CC4A4"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合同分为收入合同和支出合同。实施项目既可能有收入合同，也可能有支付/支出合同。</w:t>
      </w:r>
    </w:p>
    <w:p w14:paraId="778C56C8">
      <w:pPr>
        <w:spacing w:before="80" w:after="40" w:line="288" w:lineRule="auto"/>
        <w:jc w:val="center"/>
      </w:pPr>
      <w:r>
        <w:drawing>
          <wp:inline distT="0" distB="0" distL="114300" distR="114300">
            <wp:extent cx="6080760" cy="3422015"/>
            <wp:effectExtent l="0" t="0" r="2540" b="6985"/>
            <wp:docPr id="11" name="Picture 11" descr="项目合同列表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项目合同列表截图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AB65"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5-1 项目合同：收入、支出合同分开维护，并支持导入。</w:t>
      </w:r>
    </w:p>
    <w:p w14:paraId="1F72DCFE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进入“项目合同”。</w:t>
      </w:r>
    </w:p>
    <w:p w14:paraId="345BBE08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使用收入合同/支出合同页签切换类型。</w:t>
      </w:r>
    </w:p>
    <w:p w14:paraId="4F5F8AF6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可按项目、合同类型、往来单位、合同状态和日期查询。</w:t>
      </w:r>
    </w:p>
    <w:p w14:paraId="3EF7FDE2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点击合同名称进入合同详情；点击“查看阶段”只查看阶段列表；点击“编辑”修改合同主信息。</w:t>
      </w:r>
    </w:p>
    <w:p w14:paraId="21069EFC">
      <w:pPr>
        <w:pStyle w:val="4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5.2 新增合同与保存草稿</w:t>
      </w:r>
    </w:p>
    <w:p w14:paraId="228F56D2">
      <w:pPr>
        <w:spacing w:before="80" w:after="40" w:line="288" w:lineRule="auto"/>
        <w:jc w:val="center"/>
      </w:pPr>
      <w:r>
        <w:drawing>
          <wp:inline distT="0" distB="0" distL="114300" distR="114300">
            <wp:extent cx="6080760" cy="3422015"/>
            <wp:effectExtent l="0" t="0" r="2540" b="6985"/>
            <wp:docPr id="12" name="Picture 12" descr="合同新增编辑弹窗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合同新增编辑弹窗截图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39B3"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5-2 合同表单：新建时即可上传附件，支持保存草稿。</w:t>
      </w:r>
    </w:p>
    <w:p w14:paraId="611F7715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点击“＋ 新增合同”。</w:t>
      </w:r>
    </w:p>
    <w:p w14:paraId="74360ABC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选择项目、合同类型和往来单位。收入合同选择客户，支出合同选择供应商。</w:t>
      </w:r>
    </w:p>
    <w:p w14:paraId="389DC757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填写合同名称、合同编号、合同金额、签订日期、生效日期等核心字段。</w:t>
      </w:r>
    </w:p>
    <w:p w14:paraId="71871A39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按需上传合同附件。附件在新建时即可上传，不需要先保存合同。</w:t>
      </w:r>
    </w:p>
    <w:p w14:paraId="5D7D6A1C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点击“保存草稿”可先落库但不进入执行；确认无误后保存为执行中或后续激活。</w:t>
      </w:r>
    </w:p>
    <w:p w14:paraId="1C8EAEF1">
      <w:pPr>
        <w:pStyle w:val="14"/>
      </w:pPr>
      <w:r>
        <w:t>支出合同必须选择预算项，用于付款时的成本归集；收入合同不填写预算项。</w:t>
      </w:r>
    </w:p>
    <w:p w14:paraId="5BA75EFD">
      <w:pPr>
        <w:spacing w:before="0" w:after="120" w:line="288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合同导入</w:t>
      </w:r>
      <w:r>
        <w:rPr>
          <w:rFonts w:ascii="Microsoft YaHei" w:hAnsi="Microsoft YaHei" w:eastAsia="Microsoft YaHei"/>
          <w:color w:val="243B3A"/>
          <w:sz w:val="20"/>
        </w:rPr>
        <w:t xml:space="preserve">  导入合同时，项目字段填写项目名称；合同类型填写中文“收入合同/支出合同”；客户或供应商填写名称，系统匹配后自动保存对应编码。匹配失败不会写入，需要修正模板后重新导入。</w:t>
      </w:r>
    </w:p>
    <w:p w14:paraId="7479EBC4">
      <w:pPr>
        <w:pStyle w:val="4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5.3 合同详情和阶段</w:t>
      </w:r>
    </w:p>
    <w:p w14:paraId="500E2603">
      <w:pPr>
        <w:spacing w:before="80" w:after="40" w:line="288" w:lineRule="auto"/>
        <w:jc w:val="center"/>
      </w:pPr>
      <w:r>
        <w:drawing>
          <wp:inline distT="0" distB="0" distL="114300" distR="114300">
            <wp:extent cx="6080760" cy="3422015"/>
            <wp:effectExtent l="0" t="0" r="2540" b="6985"/>
            <wp:docPr id="13" name="Picture 13" descr="合同详情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合同详情截图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E6AE"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5-3 合同详情：合同主信息、结算率、阶段和款单笔数集中展示。</w:t>
      </w:r>
    </w:p>
    <w:p w14:paraId="595FF0EF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从合同列表点击合同名称进入详情。</w:t>
      </w:r>
    </w:p>
    <w:p w14:paraId="1A615325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查看合同金额、状态、项目、客户/供应商、结算率、已收/已付和剩余金额。</w:t>
      </w:r>
    </w:p>
    <w:p w14:paraId="30D953C1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在阶段区域查看每个阶段的计划金额、计划日期、已收/已付、剩余金额和款单笔数。</w:t>
      </w:r>
    </w:p>
    <w:p w14:paraId="3DFBEA4A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点击“新增阶段”才打开新增阶段弹窗；普通点击阶段只查看阶段列表，避免误以为正在新增。</w:t>
      </w:r>
    </w:p>
    <w:p w14:paraId="619D7399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附件区域位于合同详情底部，可上传、下载或预览。Word、Excel、PPT 等 Office 文件会尽量转为可预览格式；转换失败时可下载本地查看。</w:t>
      </w:r>
    </w:p>
    <w:p w14:paraId="331A8FFC">
      <w:pPr>
        <w:pStyle w:val="4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5.4 收款单</w:t>
      </w:r>
    </w:p>
    <w:p w14:paraId="6535B1FA">
      <w:pPr>
        <w:spacing w:before="80" w:after="40" w:line="288" w:lineRule="auto"/>
        <w:jc w:val="center"/>
      </w:pPr>
      <w:r>
        <w:drawing>
          <wp:inline distT="0" distB="0" distL="114300" distR="114300">
            <wp:extent cx="6080760" cy="3422015"/>
            <wp:effectExtent l="0" t="0" r="2540" b="6985"/>
            <wp:docPr id="14" name="Picture 14" descr="项目收款列表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项目收款列表截图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95DA"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5-4 合同收款：查看待我复核和全部收款单。</w:t>
      </w:r>
    </w:p>
    <w:p w14:paraId="35671FE4">
      <w:pPr>
        <w:spacing w:before="80" w:after="40" w:line="288" w:lineRule="auto"/>
        <w:jc w:val="center"/>
      </w:pPr>
      <w:r>
        <w:drawing>
          <wp:inline distT="0" distB="0" distL="114300" distR="114300">
            <wp:extent cx="6080760" cy="3422015"/>
            <wp:effectExtent l="0" t="0" r="2540" b="6985"/>
            <wp:docPr id="15" name="Picture 15" descr="新增收款单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新增收款单截图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BF70"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5-5 新增合同收款单：选择收入合同后带出客户付款方信息。</w:t>
      </w:r>
    </w:p>
    <w:p w14:paraId="2DD44948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进入“合同收款”，点击“＋ 新增合同收款单”。</w:t>
      </w:r>
    </w:p>
    <w:p w14:paraId="4232A69F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选择项目、收入合同和合同阶段。</w:t>
      </w:r>
    </w:p>
    <w:p w14:paraId="5B0E6165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系统会根据合同关联客户自动带出付款方名称、付款银行和付款账号；提交前仍可按本单实际情况修改。</w:t>
      </w:r>
    </w:p>
    <w:p w14:paraId="0F75D563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填写本次收款金额、收款日期、备注，并上传收款附件。</w:t>
      </w:r>
    </w:p>
    <w:p w14:paraId="38C6A29A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提交后由收款复核岗位或具备收付款复核权限的人员确认；确认后通知申请人，增加项目已收并核减已到期应收。</w:t>
      </w:r>
    </w:p>
    <w:p w14:paraId="2C4F5DD2">
      <w:pPr>
        <w:pStyle w:val="4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5.5 付款单</w:t>
      </w:r>
    </w:p>
    <w:p w14:paraId="7311CFA8">
      <w:pPr>
        <w:spacing w:before="80" w:after="40" w:line="288" w:lineRule="auto"/>
        <w:jc w:val="center"/>
      </w:pPr>
      <w:r>
        <w:drawing>
          <wp:inline distT="0" distB="0" distL="114300" distR="114300">
            <wp:extent cx="6080760" cy="3422015"/>
            <wp:effectExtent l="0" t="0" r="2540" b="6985"/>
            <wp:docPr id="16" name="Picture 16" descr="项目付款列表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项目付款列表截图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4EF2"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5-6 合同付款：付款单提交后进入一级费用复核。</w:t>
      </w:r>
    </w:p>
    <w:p w14:paraId="1129577D">
      <w:pPr>
        <w:spacing w:before="80" w:after="40" w:line="288" w:lineRule="auto"/>
        <w:jc w:val="center"/>
      </w:pPr>
      <w:r>
        <w:drawing>
          <wp:inline distT="0" distB="0" distL="114300" distR="114300">
            <wp:extent cx="6080760" cy="3422015"/>
            <wp:effectExtent l="0" t="0" r="2540" b="6985"/>
            <wp:docPr id="17" name="Picture 17" descr="新增付款单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新增付款单截图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F789"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5-7 新增合同付款单：选择支出合同后带出供应商收款账户，并选择预算项。</w:t>
      </w:r>
    </w:p>
    <w:p w14:paraId="2EDBE190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进入“合同付款”，点击“＋ 新增合同付款单”。</w:t>
      </w:r>
    </w:p>
    <w:p w14:paraId="33F23273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选择项目、支出合同和合同阶段。</w:t>
      </w:r>
    </w:p>
    <w:p w14:paraId="6021FE21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系统会根据供应商默认账户自动带出收款方名称、收款银行和收款账号；账号、收款方姓名和银行为必填。</w:t>
      </w:r>
    </w:p>
    <w:p w14:paraId="591B9269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填写本次付款金额、计划付款日期、备注，并上传付款附件。</w:t>
      </w:r>
    </w:p>
    <w:p w14:paraId="216FAC68">
      <w:pPr>
        <w:pStyle w:val="14"/>
      </w:pPr>
      <w:r>
        <w:t>选择本次付款归集的预算项；它是项目成本归集到预算项的依据。</w:t>
      </w:r>
    </w:p>
    <w:p w14:paraId="1C0E5A22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付款单提交后走一级费用复核（v3.0.61 起取消七级审批）：由费用复核岗位在“费用复核”中处理，复核通过后即计入项目成本与已付，并按阶段金额核减应付。历史单据若仍显示多级审批轨道，属于升级前生成的记录，处理方式不变。</w:t>
      </w:r>
    </w:p>
    <w:p w14:paraId="7ECAA253">
      <w:pPr>
        <w:spacing w:before="0" w:after="120" w:line="288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应收/应付规则</w:t>
      </w:r>
      <w:r>
        <w:rPr>
          <w:rFonts w:ascii="Microsoft YaHei" w:hAnsi="Microsoft YaHei" w:eastAsia="Microsoft YaHei"/>
          <w:color w:val="243B3A"/>
          <w:sz w:val="20"/>
        </w:rPr>
        <w:t xml:space="preserve">  项目看板中的“应收未收”只统计已到期收入阶段的未收金额；“应付未付”只统计已到期支出阶段的未付金额。未到期阶段用于临期提醒，不计入已到期未收/未付。</w:t>
      </w:r>
    </w:p>
    <w:p w14:paraId="2B41B688">
      <w:r>
        <w:br w:type="page"/>
      </w:r>
    </w:p>
    <w:p w14:paraId="34885EA5">
      <w:pPr>
        <w:pStyle w:val="3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6. 项目成本单：项目费用与人工成本结转</w:t>
      </w:r>
    </w:p>
    <w:p w14:paraId="7FB95A37"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项目成本单包括两类单据：项目费用单和人工成本结转单，两者共用同一套页面与复核流程。项目费用单按统一 8 项预算项归集成本，人工成本结转单由财务按月把人工成本结转到项目，复核通过后计入项目成本。</w:t>
      </w:r>
    </w:p>
    <w:p w14:paraId="215DC281">
      <w:pPr>
        <w:spacing w:before="80" w:after="40" w:line="288" w:lineRule="auto"/>
        <w:jc w:val="center"/>
      </w:pPr>
      <w:r>
        <w:drawing>
          <wp:inline distT="0" distB="0" distL="114300" distR="114300">
            <wp:extent cx="6080760" cy="3422015"/>
            <wp:effectExtent l="0" t="0" r="2540" b="6985"/>
            <wp:docPr id="18" name="Picture 18" descr="项目费用列表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项目费用列表截图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573E"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6-1 项目成本单台账：项目费用单与人工成本结转单共用同一页面，按项目、期间和状态筛选。</w:t>
      </w:r>
    </w:p>
    <w:p w14:paraId="10BD8CD5">
      <w:pPr>
        <w:pStyle w:val="4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6.1 提交项目费用单</w:t>
      </w:r>
    </w:p>
    <w:p w14:paraId="3B1C5562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进入“项目费用”，点击“＋ 新增费用单”。</w:t>
      </w:r>
    </w:p>
    <w:p w14:paraId="76A7DD5C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在“基本信息”中选择项目、发生日期和金额。</w:t>
      </w:r>
    </w:p>
    <w:p w14:paraId="502F5AF4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在“预算归集”中选择本项目的预算项；如暂不确定，可选择“不归集”，后续再补。</w:t>
      </w:r>
    </w:p>
    <w:p w14:paraId="666EC985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在“附件与说明”中上传发票、行程单、付款凭证等附件（支持 Word、Excel、PPT、PDF 和图片），并填写说明。</w:t>
      </w:r>
    </w:p>
    <w:p w14:paraId="33D521E4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点击“保存草稿”暂存，或点击“提交复核”进入费用复核。</w:t>
      </w:r>
    </w:p>
    <w:p w14:paraId="3A28A96E">
      <w:pPr>
        <w:pStyle w:val="4"/>
      </w:pPr>
      <w:r>
        <w:t>6.2 提交人工成本结转</w:t>
      </w:r>
    </w:p>
    <w:p w14:paraId="466E7F22">
      <w:pPr>
        <w:pStyle w:val="14"/>
      </w:pPr>
      <w:r>
        <w:t>进入“人工成本结转”，点击“＋ 新增结转单”。</w:t>
      </w:r>
    </w:p>
    <w:p w14:paraId="629A567B">
      <w:pPr>
        <w:pStyle w:val="14"/>
      </w:pPr>
      <w:r>
        <w:t>填写项目、会计期间（YYYY-MM）和金额；同一项目同一会计期间允许录入多张结转单，详情会提示“同期间单据数”。</w:t>
      </w:r>
    </w:p>
    <w:p w14:paraId="60F9E3DB">
      <w:pPr>
        <w:pStyle w:val="14"/>
      </w:pPr>
      <w:r>
        <w:t>预算项固定为“人工费用”，无需选择也不能修改。</w:t>
      </w:r>
    </w:p>
    <w:p w14:paraId="2EDCDA83">
      <w:pPr>
        <w:pStyle w:val="14"/>
      </w:pPr>
      <w:r>
        <w:t>可保存草稿，或点击“提交复核”进入费用复核；复核通过后计入项目人工费用。</w:t>
      </w:r>
    </w:p>
    <w:p w14:paraId="759CA0B9">
      <w:pPr>
        <w:pStyle w:val="14"/>
      </w:pPr>
      <w:r>
        <w:t>项目的人工费用只认已复核通过的结转单；没有结转单的项目人工费用为 0，这是真实口径，不是数据缺失。</w:t>
      </w:r>
    </w:p>
    <w:p w14:paraId="28223C70">
      <w:pPr>
        <w:pStyle w:val="4"/>
      </w:pPr>
      <w:r>
        <w:t>6.3 费用复核</w:t>
      </w:r>
    </w:p>
    <w:p w14:paraId="071455F0">
      <w:pPr>
        <w:pStyle w:val="14"/>
      </w:pPr>
      <w:r>
        <w:t>进入“费用复核”，合同付款单、项目费用单和人工成本结转单会合并为同一个待办队列。</w:t>
      </w:r>
    </w:p>
    <w:p w14:paraId="04E4E010">
      <w:pPr>
        <w:pStyle w:val="14"/>
      </w:pPr>
      <w:r>
        <w:t>三个页签：待复核、已处理、全部；清单展示单据编号、类型、项目、预算项、申请人、金额、提交时间和状态。</w:t>
      </w:r>
    </w:p>
    <w:p w14:paraId="069A91AB">
      <w:pPr>
        <w:pStyle w:val="14"/>
      </w:pPr>
      <w:r>
        <w:t>复核动作：查看（跳转付款详情或成本单详情）、通过、驳回（驳回原因至少 2 个字）。</w:t>
      </w:r>
    </w:p>
    <w:p w14:paraId="7EE8D0C7">
      <w:pPr>
        <w:pStyle w:val="14"/>
      </w:pPr>
      <w:r>
        <w:t>复核资格：具备费用复核审批权限，或属于“费用复核”岗位的有效成员；复核是岗位制全局职责，不受项目数据范围限制。</w:t>
      </w:r>
    </w:p>
    <w:p w14:paraId="2EA8E1D1">
      <w:pPr>
        <w:pStyle w:val="14"/>
      </w:pPr>
      <w:r>
        <w:t>已通过的成本单可由复核人冲销，冲销后按净额口径扣减项目成本，原流水保留可追溯。</w:t>
      </w:r>
    </w:p>
    <w:p w14:paraId="3B83439A">
      <w:pPr>
        <w:pStyle w:val="3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7. 项目看板与经营预警</w:t>
      </w:r>
    </w:p>
    <w:p w14:paraId="09C18031">
      <w:pPr>
        <w:spacing w:before="0" w:after="120" w:line="288" w:lineRule="auto"/>
      </w:pPr>
      <w:r>
        <w:rPr>
          <w:rFonts w:ascii="Microsoft YaHei" w:hAnsi="Microsoft YaHei" w:eastAsia="Microsoft YaHei"/>
          <w:b w:val="0"/>
          <w:i w:val="0"/>
          <w:color w:val="243B3A"/>
          <w:sz w:val="21"/>
        </w:rPr>
        <w:t>项目看板用于项目经营视角，不替代财务总账。它把项目收入、成本、预算、阶段收付款和预警集中展示，支持项目负责人查看自己项目，具备全量权限的用户查看全部项目。</w:t>
      </w:r>
    </w:p>
    <w:p w14:paraId="5C40C04C">
      <w:pPr>
        <w:spacing w:before="80" w:after="40" w:line="288" w:lineRule="auto"/>
        <w:jc w:val="center"/>
      </w:pPr>
      <w:r>
        <w:drawing>
          <wp:inline distT="0" distB="0" distL="114300" distR="114300">
            <wp:extent cx="6080760" cy="3422015"/>
            <wp:effectExtent l="0" t="0" r="2540" b="6985"/>
            <wp:docPr id="20" name="Picture 20" descr="项目看板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项目看板截图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8C132"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7-1 项目看板：经营汇总、项目列表和可下钻风险。</w:t>
      </w:r>
    </w:p>
    <w:p w14:paraId="2E27E7D2">
      <w:pPr>
        <w:pStyle w:val="4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7.1 查询项目看板</w:t>
      </w:r>
    </w:p>
    <w:p w14:paraId="51C5F9AD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进入“项目看板”。</w:t>
      </w:r>
    </w:p>
    <w:p w14:paraId="4D34D08B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选择统计范围：我的项目或全部项目。选择全部项目时，项目选择框会动态获取当前可访问的全部项目。</w:t>
      </w:r>
    </w:p>
    <w:p w14:paraId="6BEC2E38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按项目大类、状态、部门、负责人、客户和项目筛选。</w:t>
      </w:r>
    </w:p>
    <w:p w14:paraId="11B7B078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点击查询后查看经营汇总、预算执行、成本组成、收付款趋势和预警明细。</w:t>
      </w:r>
    </w:p>
    <w:p w14:paraId="448436FC">
      <w:pPr>
        <w:pStyle w:val="4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7.2 看板核心指标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3"/>
        <w:gridCol w:w="6237"/>
      </w:tblGrid>
      <w:tr w14:paraId="2A7141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CFD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A11474"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指标</w:t>
            </w:r>
          </w:p>
        </w:tc>
        <w:tc>
          <w:tcPr>
            <w:tcW w:w="72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CFD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42CEC"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含义</w:t>
            </w:r>
          </w:p>
        </w:tc>
      </w:tr>
      <w:tr w14:paraId="1349E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66462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合同收入 / 合同成本</w:t>
            </w:r>
          </w:p>
        </w:tc>
        <w:tc>
          <w:tcPr>
            <w:tcW w:w="72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8A4EF7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收入合同金额合计 / 支出合同金额合计</w:t>
            </w:r>
          </w:p>
        </w:tc>
      </w:tr>
      <w:tr w14:paraId="380243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21ABA7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已收 / 已付</w:t>
            </w:r>
          </w:p>
        </w:tc>
        <w:tc>
          <w:tcPr>
            <w:tcW w:w="72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F9A76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已复核确认的收款与付款金额</w:t>
            </w:r>
          </w:p>
        </w:tc>
      </w:tr>
      <w:tr w14:paraId="2161CD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A1483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应收 / 应付</w:t>
            </w:r>
          </w:p>
        </w:tc>
        <w:tc>
          <w:tcPr>
            <w:tcW w:w="72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87F92A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已到期阶段的未收、未付余额（未到期阶段只参与临期提醒）</w:t>
            </w:r>
          </w:p>
        </w:tc>
      </w:tr>
      <w:tr w14:paraId="7DA8DB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36A269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毛利 / 毛利率</w:t>
            </w:r>
          </w:p>
        </w:tc>
        <w:tc>
          <w:tcPr>
            <w:tcW w:w="72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A8BFD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合同收入减实际总成本；毛利率按毛利 ÷ 已收计算</w:t>
            </w:r>
          </w:p>
        </w:tc>
      </w:tr>
      <w:tr w14:paraId="68D288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743D8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已发生人天</w:t>
            </w:r>
          </w:p>
        </w:tc>
        <w:tc>
          <w:tcPr>
            <w:tcW w:w="72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43ACDE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已审批、已锁定工时天数合计，仅作工时事实，不作为预算项</w:t>
            </w:r>
          </w:p>
        </w:tc>
      </w:tr>
      <w:tr w14:paraId="688F5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3828E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人工费用</w:t>
            </w:r>
          </w:p>
        </w:tc>
        <w:tc>
          <w:tcPr>
            <w:tcW w:w="72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CCD13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已复核通过的人工成本结转单金额合计</w:t>
            </w:r>
          </w:p>
        </w:tc>
      </w:tr>
      <w:tr w14:paraId="066C0C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F6AE3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项目费用</w:t>
            </w:r>
          </w:p>
        </w:tc>
        <w:tc>
          <w:tcPr>
            <w:tcW w:w="72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B854E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已复核通过的项目费用单确认成本</w:t>
            </w:r>
          </w:p>
        </w:tc>
      </w:tr>
      <w:tr w14:paraId="2EB5AD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C5F8D7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实际总成本</w:t>
            </w:r>
          </w:p>
        </w:tc>
        <w:tc>
          <w:tcPr>
            <w:tcW w:w="72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218613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人工费用 + 合同成本 + 项目费用，并扣除冲销</w:t>
            </w:r>
          </w:p>
        </w:tc>
      </w:tr>
      <w:tr w14:paraId="444F44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85" w:type="dxa"/>
          </w:tcPr>
          <w:p w14:paraId="14893CF0">
            <w:r>
              <w:rPr>
                <w:b w:val="0"/>
                <w:sz w:val="21"/>
              </w:rPr>
              <w:t>总预算使用率 / 非人工预算使用率</w:t>
            </w:r>
          </w:p>
        </w:tc>
        <w:tc>
          <w:tcPr>
            <w:tcW w:w="5285" w:type="dxa"/>
          </w:tcPr>
          <w:p w14:paraId="57E1C237">
            <w:r>
              <w:rPr>
                <w:b w:val="0"/>
                <w:sz w:val="21"/>
              </w:rPr>
              <w:t>实际总成本 ÷ 总预算；（合同成本 + 项目费用）÷ 非人工预算</w:t>
            </w:r>
          </w:p>
        </w:tc>
      </w:tr>
    </w:tbl>
    <w:p w14:paraId="51FFA2E3">
      <w:pPr>
        <w:spacing w:before="0" w:after="40" w:line="288" w:lineRule="auto"/>
      </w:pPr>
    </w:p>
    <w:p w14:paraId="5F7151A9">
      <w:pPr>
        <w:pStyle w:val="4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7.3 系统提醒和飞书预警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3"/>
        <w:gridCol w:w="3523"/>
        <w:gridCol w:w="3600"/>
      </w:tblGrid>
      <w:tr w14:paraId="34554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92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CFD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9FD72D"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提醒类型</w:t>
            </w:r>
          </w:p>
        </w:tc>
        <w:tc>
          <w:tcPr>
            <w:tcW w:w="345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CFD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2F237"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触发对象</w:t>
            </w:r>
          </w:p>
        </w:tc>
        <w:tc>
          <w:tcPr>
            <w:tcW w:w="36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CFD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FD1AEB"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展示/通知位置</w:t>
            </w:r>
          </w:p>
        </w:tc>
      </w:tr>
      <w:tr w14:paraId="035B7E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DCD05B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工时填报提醒</w:t>
            </w:r>
          </w:p>
        </w:tc>
        <w:tc>
          <w:tcPr>
            <w:tcW w:w="345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BC62E7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配置范围内当天未填报的人</w:t>
            </w:r>
          </w:p>
        </w:tc>
        <w:tc>
          <w:tcPr>
            <w:tcW w:w="36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1363A1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飞书应用消息，按工作日设定时刻发送</w:t>
            </w:r>
          </w:p>
        </w:tc>
      </w:tr>
      <w:tr w14:paraId="746BA2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FCC967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工时待审批</w:t>
            </w:r>
          </w:p>
        </w:tc>
        <w:tc>
          <w:tcPr>
            <w:tcW w:w="345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6FBC1A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工时审批人</w:t>
            </w:r>
          </w:p>
        </w:tc>
        <w:tc>
          <w:tcPr>
            <w:tcW w:w="36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DDFF99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工作台待办、飞书工时审批卡片（直达详情）</w:t>
            </w:r>
          </w:p>
        </w:tc>
      </w:tr>
      <w:tr w14:paraId="120C11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F22F8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付款 / 费用 / 人工成本待复核</w:t>
            </w:r>
          </w:p>
        </w:tc>
        <w:tc>
          <w:tcPr>
            <w:tcW w:w="345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BBA18F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费用复核岗位成员</w:t>
            </w:r>
          </w:p>
        </w:tc>
        <w:tc>
          <w:tcPr>
            <w:tcW w:w="36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65722E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费用复核页签、飞书应用消息</w:t>
            </w:r>
          </w:p>
        </w:tc>
      </w:tr>
      <w:tr w14:paraId="6F8BC4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2A8729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收款单待复核</w:t>
            </w:r>
          </w:p>
        </w:tc>
        <w:tc>
          <w:tcPr>
            <w:tcW w:w="345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6777B6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收款复核岗位与收付款复核人员</w:t>
            </w:r>
          </w:p>
        </w:tc>
        <w:tc>
          <w:tcPr>
            <w:tcW w:w="36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F1B59A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合同收款、收付款复核、飞书应用消息</w:t>
            </w:r>
          </w:p>
        </w:tc>
      </w:tr>
      <w:tr w14:paraId="7A7FA8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7DC93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合同阶段临期 / 到期 / 逾期</w:t>
            </w:r>
          </w:p>
        </w:tc>
        <w:tc>
          <w:tcPr>
            <w:tcW w:w="345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BF6CC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项目负责人、出纳</w:t>
            </w:r>
          </w:p>
        </w:tc>
        <w:tc>
          <w:tcPr>
            <w:tcW w:w="36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DD0D51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工作台项目提醒、飞书应用消息</w:t>
            </w:r>
          </w:p>
        </w:tc>
      </w:tr>
      <w:tr w14:paraId="1A89D5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A4C673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成本预算接近上限 / 超支</w:t>
            </w:r>
          </w:p>
        </w:tc>
        <w:tc>
          <w:tcPr>
            <w:tcW w:w="345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D7BA0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项目负责人</w:t>
            </w:r>
          </w:p>
        </w:tc>
        <w:tc>
          <w:tcPr>
            <w:tcW w:w="36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EB4622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工作台预警项目、飞书应用消息</w:t>
            </w:r>
          </w:p>
        </w:tc>
      </w:tr>
      <w:tr w14:paraId="12CEF5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FEF0B0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费用复核结果</w:t>
            </w:r>
          </w:p>
        </w:tc>
        <w:tc>
          <w:tcPr>
            <w:tcW w:w="345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4732D6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单据申请人</w:t>
            </w:r>
          </w:p>
        </w:tc>
        <w:tc>
          <w:tcPr>
            <w:tcW w:w="36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D86D3D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飞书应用消息、通知中心</w:t>
            </w:r>
          </w:p>
        </w:tc>
      </w:tr>
      <w:tr w14:paraId="126401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F37B0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通知发送失败</w:t>
            </w:r>
          </w:p>
        </w:tc>
        <w:tc>
          <w:tcPr>
            <w:tcW w:w="3456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9E4D99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管理员</w:t>
            </w:r>
          </w:p>
        </w:tc>
        <w:tc>
          <w:tcPr>
            <w:tcW w:w="36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DF1870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通知中心（可查看原因并重试）</w:t>
            </w:r>
          </w:p>
        </w:tc>
      </w:tr>
      <w:tr w14:paraId="58B74A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23" w:type="dxa"/>
          </w:tcPr>
          <w:p w14:paraId="2ADDA920">
            <w:r>
              <w:rPr>
                <w:b w:val="0"/>
                <w:sz w:val="21"/>
              </w:rPr>
              <w:t>附件或导出异常</w:t>
            </w:r>
          </w:p>
        </w:tc>
        <w:tc>
          <w:tcPr>
            <w:tcW w:w="3523" w:type="dxa"/>
          </w:tcPr>
          <w:p w14:paraId="286C3450">
            <w:r>
              <w:rPr>
                <w:b w:val="0"/>
                <w:sz w:val="21"/>
              </w:rPr>
              <w:t>操作人</w:t>
            </w:r>
          </w:p>
        </w:tc>
        <w:tc>
          <w:tcPr>
            <w:tcW w:w="3523" w:type="dxa"/>
          </w:tcPr>
          <w:p w14:paraId="0BCEA8A0">
            <w:r>
              <w:rPr>
                <w:b w:val="0"/>
                <w:sz w:val="21"/>
              </w:rPr>
              <w:t>页面提示，可下载到本地处理</w:t>
            </w:r>
          </w:p>
        </w:tc>
      </w:tr>
    </w:tbl>
    <w:p w14:paraId="5F8766E9">
      <w:pPr>
        <w:spacing w:before="0" w:after="40" w:line="288" w:lineRule="auto"/>
      </w:pPr>
    </w:p>
    <w:p w14:paraId="346B09B2">
      <w:pPr>
        <w:spacing w:before="0" w:after="120" w:line="288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提醒窗口</w:t>
      </w:r>
      <w:r>
        <w:rPr>
          <w:rFonts w:ascii="Microsoft YaHei" w:hAnsi="Microsoft YaHei" w:eastAsia="Microsoft YaHei"/>
          <w:color w:val="243B3A"/>
          <w:sz w:val="20"/>
        </w:rPr>
        <w:t xml:space="preserve">  工作台项目提醒会展示比“未来 7 天统计”更宽的范围，可列出 7 天以后但一个月以内的阶段，便于提前处理收付款。</w:t>
      </w:r>
    </w:p>
    <w:p w14:paraId="15DEBC76">
      <w:r>
        <w:br w:type="page"/>
      </w:r>
    </w:p>
    <w:p w14:paraId="37F68CBA">
      <w:pPr>
        <w:pStyle w:val="3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8. 客户与供应商</w:t>
      </w:r>
    </w:p>
    <w:p w14:paraId="2FC8188A">
      <w:pPr>
        <w:pStyle w:val="4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8.1 供应商管理</w:t>
      </w:r>
    </w:p>
    <w:p w14:paraId="218E71AE">
      <w:pPr>
        <w:spacing w:before="80" w:after="40" w:line="288" w:lineRule="auto"/>
        <w:jc w:val="center"/>
      </w:pPr>
      <w:r>
        <w:drawing>
          <wp:inline distT="0" distB="0" distL="114300" distR="114300">
            <wp:extent cx="6080760" cy="3422015"/>
            <wp:effectExtent l="0" t="0" r="2540" b="6985"/>
            <wp:docPr id="21" name="Picture 21" descr="供应商管理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供应商管理截图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388B8"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8-1 供应商管理：维护供应商核心信息和默认收款账户。</w:t>
      </w:r>
    </w:p>
    <w:p w14:paraId="0D824896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进入“客户与供应商 &gt; 供应商管理”。</w:t>
      </w:r>
    </w:p>
    <w:p w14:paraId="231C27D7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新增供应商时只填写必要信息：供应商名称、联系人、电话、地址、税号或营业执照信息、收款方名称、开户行和账号。</w:t>
      </w:r>
    </w:p>
    <w:p w14:paraId="6783C63F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供应商编码由系统自动生成，导入模板不需要填写供应商编码。</w:t>
      </w:r>
    </w:p>
    <w:p w14:paraId="47AAE107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新建付款单选择支出合同后，系统会带出供应商账户信息。</w:t>
      </w:r>
    </w:p>
    <w:p w14:paraId="2E3FADDF">
      <w:pPr>
        <w:pStyle w:val="4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8.2 客户管理</w:t>
      </w:r>
    </w:p>
    <w:p w14:paraId="0B212F97">
      <w:pPr>
        <w:spacing w:before="80" w:after="40" w:line="288" w:lineRule="auto"/>
        <w:jc w:val="center"/>
      </w:pPr>
      <w:r>
        <w:drawing>
          <wp:inline distT="0" distB="0" distL="114300" distR="114300">
            <wp:extent cx="6080760" cy="3422015"/>
            <wp:effectExtent l="0" t="0" r="2540" b="6985"/>
            <wp:docPr id="22" name="Picture 22" descr="客户管理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客户管理截图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2B1E"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8-2 客户管理：维护客户核心信息和默认付款账户。</w:t>
      </w:r>
    </w:p>
    <w:p w14:paraId="67935A7C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进入“客户与供应商 &gt; 客户管理”。</w:t>
      </w:r>
    </w:p>
    <w:p w14:paraId="20E734D0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新增客户时填写客户名称、联系人、电话、地址、税号或营业执照信息、付款方名称、开户行和账号。</w:t>
      </w:r>
    </w:p>
    <w:p w14:paraId="625A03EC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客户编码由系统自动生成。</w:t>
      </w:r>
    </w:p>
    <w:p w14:paraId="33F3D6A0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新建收款单选择收入合同后，系统会带出客户付款账户信息。</w:t>
      </w:r>
    </w:p>
    <w:p w14:paraId="43184101">
      <w:pPr>
        <w:pStyle w:val="3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9. 系统管理</w:t>
      </w:r>
    </w:p>
    <w:p w14:paraId="1ED8B59B">
      <w:pPr>
        <w:pStyle w:val="4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9.1 集成与通知</w:t>
      </w:r>
    </w:p>
    <w:p w14:paraId="488DD030">
      <w:pPr>
        <w:spacing w:before="80" w:after="40" w:line="288" w:lineRule="auto"/>
        <w:jc w:val="center"/>
      </w:pPr>
      <w:r>
        <w:drawing>
          <wp:inline distT="0" distB="0" distL="114300" distR="114300">
            <wp:extent cx="6080760" cy="3422015"/>
            <wp:effectExtent l="0" t="0" r="2540" b="6985"/>
            <wp:docPr id="24" name="Picture 24" descr="集成与通知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集成与通知截图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E2F2"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9-1 集成与通知：飞书连接、组织同步、通知策略与工时填报提醒配置卡。</w:t>
      </w:r>
    </w:p>
    <w:p w14:paraId="54213DE1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进入“集成与通知”。</w:t>
      </w:r>
    </w:p>
    <w:p w14:paraId="52E065D2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在顶部查看飞书连接状态、组织成员数、部门数、今日发送数和待重试数。</w:t>
      </w:r>
    </w:p>
    <w:p w14:paraId="7243E5C1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点击“同步组织架构”从飞书读取成员和部门，更新人员、部门、项目负责人、审批人等选择项。</w:t>
      </w:r>
    </w:p>
    <w:p w14:paraId="41D9C105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通知策略平时为只读状态；点击右上角“修改”后在弹窗内统一编辑，再一次保存。</w:t>
      </w:r>
    </w:p>
    <w:p w14:paraId="6B48D7A5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飞书通知只负责提醒和打开系统页面，业务审批状态以本系统数据库为准。</w:t>
      </w:r>
    </w:p>
    <w:p w14:paraId="36D67AE2">
      <w:pPr>
        <w:pStyle w:val="14"/>
      </w:pPr>
      <w:r>
        <w:t>“工时填报提醒”在通知策略下方有独立配置卡：开关即点即生效，提醒时刻、通知范围与发送条件在卡内一次性编辑保存，详见 3.7；其余提醒类型仍在通知策略中统一编辑。</w:t>
      </w:r>
    </w:p>
    <w:p w14:paraId="1E333F37">
      <w:pPr>
        <w:pStyle w:val="4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9.2 通知中心</w:t>
      </w:r>
    </w:p>
    <w:p w14:paraId="6E045300">
      <w:pPr>
        <w:spacing w:before="80" w:after="40" w:line="288" w:lineRule="auto"/>
        <w:jc w:val="center"/>
      </w:pPr>
      <w:r>
        <w:drawing>
          <wp:inline distT="0" distB="0" distL="114300" distR="114300">
            <wp:extent cx="6080760" cy="3422015"/>
            <wp:effectExtent l="0" t="0" r="2540" b="6985"/>
            <wp:docPr id="25" name="Picture 25" descr="通知中心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通知中心截图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6EED"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9-2 通知中心：查看发送状态、失败原因和重试入口。</w:t>
      </w:r>
    </w:p>
    <w:p w14:paraId="6A6DB2F7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在“集成与通知”中切换到“通知中心”。</w:t>
      </w:r>
    </w:p>
    <w:p w14:paraId="6E62E3A4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按业务类型、接收人和发送状态查看通知记录。</w:t>
      </w:r>
    </w:p>
    <w:p w14:paraId="7DA5323A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失败记录可查看失败原因；具备权限的管理员可点击重试。</w:t>
      </w:r>
    </w:p>
    <w:p w14:paraId="18B9F84E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审批类飞书卡片会携带深链，审批人点击后进入对应工时、付款、收款或费用详情页。</w:t>
      </w:r>
    </w:p>
    <w:p w14:paraId="53995B33">
      <w:pPr>
        <w:pStyle w:val="4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9.3 权限管理与权限</w:t>
      </w:r>
    </w:p>
    <w:p w14:paraId="37940004">
      <w:pPr>
        <w:spacing w:before="80" w:after="40" w:line="288" w:lineRule="auto"/>
        <w:jc w:val="center"/>
      </w:pPr>
      <w:r>
        <w:drawing>
          <wp:inline distT="0" distB="0" distL="114300" distR="114300">
            <wp:extent cx="6080760" cy="3422015"/>
            <wp:effectExtent l="0" t="0" r="2540" b="6985"/>
            <wp:docPr id="26" name="Picture 26" descr="管理员管理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管理员管理截图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2B5F"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9-3 权限管理：角色、菜单、操作权限和数据范围集中配置。</w:t>
      </w:r>
    </w:p>
    <w:p w14:paraId="5FCB78D1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进入“权限管理”。</w:t>
      </w:r>
    </w:p>
    <w:p w14:paraId="2852DAB7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在左侧角色列表中查看内置角色与自定义角色；内置角色只读，需要差异化授权请新建自定义角色。</w:t>
      </w:r>
    </w:p>
    <w:p w14:paraId="5FEF79CD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在“角色权限”页签中按菜单逐项勾选操作权限（查看、新增、编辑、删除、审批、导出、同步、配置、冲销）与数据访问范围（仅本人 / 负责项目 / 本部门及下级 / 全部数据）。</w:t>
      </w:r>
    </w:p>
    <w:p w14:paraId="24D4C8A2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菜单权限决定能否看到模块；操作权限决定能否新增、编辑、删除、审批、导出等；数据范围决定能看到哪些数据。在“人员授权”页签中可为一人绑定多个角色，权限按并集生效。</w:t>
      </w:r>
    </w:p>
    <w:p w14:paraId="7B96459B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已下线菜单（预算项模板、项目预算项）不会出现在权限管理里，历史残留授权会在系统启动时自动清理，不会阻断保存；“审批流程”功能已整体删除，其菜单行与授权一并清除，系统中不再有任何入口。</w:t>
      </w:r>
    </w:p>
    <w:p w14:paraId="623A248A">
      <w:pPr>
        <w:pStyle w:val="4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9.4 复核岗位</w:t>
      </w:r>
    </w:p>
    <w:p w14:paraId="1C431F9D">
      <w:pPr>
        <w:spacing w:before="80" w:after="40" w:line="288" w:lineRule="auto"/>
        <w:jc w:val="center"/>
      </w:pPr>
      <w:r>
        <w:drawing>
          <wp:inline distT="0" distB="0" distL="114300" distR="114300">
            <wp:extent cx="6080760" cy="3422015"/>
            <wp:effectExtent l="0" t="0" r="2540" b="6985"/>
            <wp:docPr id="27" name="Picture 27" descr="审批岗位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审批岗位截图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D162"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9-4 复核岗位：维护费用复核、收款复核等岗位成员。</w:t>
      </w:r>
    </w:p>
    <w:p w14:paraId="3E9700FC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进入“复核岗位”。</w:t>
      </w:r>
    </w:p>
    <w:p w14:paraId="5103B80E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为费用复核、收款复核、经营审批、经营副总、会计、财务总监、总经理、出纳等岗位添加成员。其中费用复核岗位成员可以处理付款单、项目费用单和人工成本结转单。</w:t>
      </w:r>
    </w:p>
    <w:p w14:paraId="678BC525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岗位为“或签”时，任一成员处理即完成该节点；只被拉进复核岗位、没有单独业务角色的人，也能使用费用复核入口。</w:t>
      </w:r>
    </w:p>
    <w:p w14:paraId="56B34FE4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岗位成员变更只影响后续新提交的单据，已提交单据仍按提交时的岗位成员处理。</w:t>
      </w:r>
    </w:p>
    <w:p w14:paraId="6AF5E43D">
      <w:pPr>
        <w:pStyle w:val="4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9.5 基础配置</w:t>
      </w:r>
    </w:p>
    <w:p w14:paraId="79AD8E01">
      <w:pPr>
        <w:spacing w:before="80" w:after="40" w:line="288" w:lineRule="auto"/>
        <w:jc w:val="center"/>
      </w:pPr>
      <w:r>
        <w:drawing>
          <wp:inline distT="0" distB="0" distL="114300" distR="114300">
            <wp:extent cx="6080760" cy="3422015"/>
            <wp:effectExtent l="0" t="0" r="2540" b="6985"/>
            <wp:docPr id="29" name="Picture 29" descr="基础配置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基础配置截图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1EE4">
      <w:pPr>
        <w:spacing w:before="0" w:after="160" w:line="288" w:lineRule="auto"/>
        <w:jc w:val="center"/>
      </w:pPr>
      <w:r>
        <w:rPr>
          <w:rFonts w:ascii="Microsoft YaHei" w:hAnsi="Microsoft YaHei" w:eastAsia="Microsoft YaHei"/>
          <w:i/>
          <w:color w:val="64748B"/>
          <w:sz w:val="17"/>
        </w:rPr>
        <w:t>图 9-5 基础配置：维护平铺下拉项与项目分类树。</w:t>
      </w:r>
    </w:p>
    <w:p w14:paraId="2B534AAF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进入“基础配置”。</w:t>
      </w:r>
    </w:p>
    <w:p w14:paraId="66B3AE2D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维护项目阶段、工时类型、工作状态、项目状态等平铺下拉项；存储值创建后不可修改，停用后不再出现在新增表单中。</w:t>
      </w:r>
    </w:p>
    <w:p w14:paraId="5299C278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项目分类改为两级树维护：在“分类体系”卡片中先建项目大类，再在大类下挂项目小类。预置为经营项目（委托研发、设备销售、技术服务、机器人施工、设备租赁）与研发项目（自主研发、外部申报）。</w:t>
      </w:r>
    </w:p>
    <w:p w14:paraId="2A978628">
      <w:pPr>
        <w:pStyle w:val="14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成本归集统一使用 8 项预算项，基础配置不再维护成本分类，也没有“预算项模板”；预算项金额请到项目管理的“预算项”中维护。</w:t>
      </w:r>
    </w:p>
    <w:p w14:paraId="490ED595">
      <w:r>
        <w:br w:type="page"/>
      </w:r>
    </w:p>
    <w:p w14:paraId="424C5CB9">
      <w:pPr>
        <w:pStyle w:val="3"/>
        <w:spacing w:before="160" w:after="120" w:line="288" w:lineRule="auto"/>
      </w:pPr>
      <w:r>
        <w:rPr>
          <w:rFonts w:ascii="Microsoft YaHei" w:hAnsi="Microsoft YaHei" w:eastAsia="Microsoft YaHei"/>
          <w:b/>
          <w:color w:val="000000"/>
          <w:sz w:val="36"/>
        </w:rPr>
        <w:t>10. 常见问题与数据口径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4"/>
        <w:gridCol w:w="6126"/>
      </w:tblGrid>
      <w:tr w14:paraId="6CECBB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CFD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0075D"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问题</w:t>
            </w:r>
          </w:p>
        </w:tc>
        <w:tc>
          <w:tcPr>
            <w:tcW w:w="6912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CFD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57BB2F"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处理建议</w:t>
            </w:r>
          </w:p>
        </w:tc>
      </w:tr>
      <w:tr w14:paraId="2F26B5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81BA1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工时填报里选不到项目</w:t>
            </w:r>
          </w:p>
        </w:tc>
        <w:tc>
          <w:tcPr>
            <w:tcW w:w="6912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AFEBE1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依次确认：已先选择正确的项目大类；项目状态为“进行中”；项目开启了“允许填报”；账号有该项目数据范围</w:t>
            </w:r>
          </w:p>
        </w:tc>
      </w:tr>
      <w:tr w14:paraId="0A7A7B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84470F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看不到某个菜单</w:t>
            </w:r>
          </w:p>
        </w:tc>
        <w:tc>
          <w:tcPr>
            <w:tcW w:w="6912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DBE40B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检查角色是否勾选该菜单的“查看”权限，以及角色是否被停用</w:t>
            </w:r>
          </w:p>
        </w:tc>
      </w:tr>
      <w:tr w14:paraId="01D735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7720FA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权限保存失败</w:t>
            </w:r>
          </w:p>
        </w:tc>
        <w:tc>
          <w:tcPr>
            <w:tcW w:w="6912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7DB1FD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重新打开角色权限页再保存；已下线菜单的历史授权会在系统启动时自动清理</w:t>
            </w:r>
          </w:p>
        </w:tc>
      </w:tr>
      <w:tr w14:paraId="4A813A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D3675A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系统刚更新，页面显示异常或还是旧样子</w:t>
            </w:r>
          </w:p>
        </w:tc>
        <w:tc>
          <w:tcPr>
            <w:tcW w:w="6912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0675D8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按 Ctrl + F5 强制刷新浏览器缓存，避免继续使用上一版本的页面文件</w:t>
            </w:r>
          </w:p>
        </w:tc>
      </w:tr>
      <w:tr w14:paraId="4B30A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FBE43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项目人工费用显示为 0</w:t>
            </w:r>
          </w:p>
        </w:tc>
        <w:tc>
          <w:tcPr>
            <w:tcW w:w="6912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A3067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人工费用只统计已复核通过的人工成本结转单，请财务在“人工成本结转”中录入并复核</w:t>
            </w:r>
          </w:p>
        </w:tc>
      </w:tr>
      <w:tr w14:paraId="4CA592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1D701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单据提交后找不到审批入口</w:t>
            </w:r>
          </w:p>
        </w:tc>
        <w:tc>
          <w:tcPr>
            <w:tcW w:w="6912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01239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付款单、费用单、结转单请到“费用复核”；收款单请到“合同收款 / 收付款复核”</w:t>
            </w:r>
          </w:p>
        </w:tc>
      </w:tr>
      <w:tr w14:paraId="08E4DC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8D7275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工时提交失败</w:t>
            </w:r>
          </w:p>
        </w:tc>
        <w:tc>
          <w:tcPr>
            <w:tcW w:w="6912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41A42F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检查是否同日重复填报、跨越自然月、项目不可填报或天数不是整数工作日</w:t>
            </w:r>
          </w:p>
        </w:tc>
      </w:tr>
      <w:tr w14:paraId="4BAAF8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70E963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飞书没有收到通知</w:t>
            </w:r>
          </w:p>
        </w:tc>
        <w:tc>
          <w:tcPr>
            <w:tcW w:w="6912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572A1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到通知中心查看发送记录、失败原因和接收人，可重新发送</w:t>
            </w:r>
          </w:p>
        </w:tc>
      </w:tr>
      <w:tr w14:paraId="542C37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85" w:type="dxa"/>
          </w:tcPr>
          <w:p w14:paraId="4AF7EC06">
            <w:r>
              <w:rPr>
                <w:b w:val="0"/>
                <w:sz w:val="21"/>
              </w:rPr>
              <w:t>导出没有下载弹窗</w:t>
            </w:r>
          </w:p>
        </w:tc>
        <w:tc>
          <w:tcPr>
            <w:tcW w:w="5285" w:type="dxa"/>
          </w:tcPr>
          <w:p w14:paraId="5220FA64">
            <w:r>
              <w:rPr>
                <w:b w:val="0"/>
                <w:sz w:val="21"/>
              </w:rPr>
              <w:t>查看飞书内置浏览器下载栏或下载记录</w:t>
            </w:r>
          </w:p>
        </w:tc>
      </w:tr>
      <w:tr w14:paraId="1F3727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85" w:type="dxa"/>
          </w:tcPr>
          <w:p w14:paraId="02945CB9">
            <w:r>
              <w:rPr>
                <w:b w:val="0"/>
                <w:sz w:val="21"/>
              </w:rPr>
              <w:t>附件预览失败</w:t>
            </w:r>
          </w:p>
        </w:tc>
        <w:tc>
          <w:tcPr>
            <w:tcW w:w="5285" w:type="dxa"/>
          </w:tcPr>
          <w:p w14:paraId="2BB4A8BB">
            <w:r>
              <w:rPr>
                <w:b w:val="0"/>
                <w:sz w:val="21"/>
              </w:rPr>
              <w:t>Office 文件转换失败时可下载到本地查看</w:t>
            </w:r>
          </w:p>
        </w:tc>
      </w:tr>
      <w:tr w14:paraId="28E9D4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85" w:type="dxa"/>
          </w:tcPr>
          <w:p w14:paraId="328A310F">
            <w:r>
              <w:t>下拉选项里没有需要的选项</w:t>
            </w:r>
          </w:p>
        </w:tc>
        <w:tc>
          <w:tcPr>
            <w:tcW w:w="5285" w:type="dxa"/>
          </w:tcPr>
          <w:p w14:paraId="261B46DB">
            <w:r>
              <w:t>联系管理员到“基础配置”或“分类体系”中维护</w:t>
            </w:r>
          </w:p>
        </w:tc>
      </w:tr>
    </w:tbl>
    <w:p w14:paraId="1C88C405">
      <w:pPr>
        <w:spacing w:before="0" w:after="40" w:line="288" w:lineRule="auto"/>
      </w:pPr>
    </w:p>
    <w:p w14:paraId="31613165">
      <w:pPr>
        <w:pStyle w:val="4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10.1 关键计算口径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5"/>
        <w:gridCol w:w="6305"/>
      </w:tblGrid>
      <w:tr w14:paraId="42F63F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0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CFD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87C86"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口径</w:t>
            </w:r>
          </w:p>
        </w:tc>
        <w:tc>
          <w:tcPr>
            <w:tcW w:w="72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shd w:val="clear" w:color="auto" w:fill="ECFD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916244"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34E4A"/>
                <w:sz w:val="21"/>
              </w:rPr>
              <w:t>说明</w:t>
            </w:r>
          </w:p>
        </w:tc>
      </w:tr>
      <w:tr w14:paraId="47C7EE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38B55B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工时天数</w:t>
            </w:r>
          </w:p>
        </w:tc>
        <w:tc>
          <w:tcPr>
            <w:tcW w:w="72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1FC80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单位为天，只统计周一至周五，含首尾日期；同一人同一天不可重复填报；不可跨自然月</w:t>
            </w:r>
          </w:p>
        </w:tc>
      </w:tr>
      <w:tr w14:paraId="7F0395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0C3E2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人工费用</w:t>
            </w:r>
          </w:p>
        </w:tc>
        <w:tc>
          <w:tcPr>
            <w:tcW w:w="72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A0031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只统计已复核通过的人工成本结转单；工时不再折算人员成本</w:t>
            </w:r>
          </w:p>
        </w:tc>
      </w:tr>
      <w:tr w14:paraId="2D7457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5B98FE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项目总预算</w:t>
            </w:r>
          </w:p>
        </w:tc>
        <w:tc>
          <w:tcPr>
            <w:tcW w:w="72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EFF9AD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项目内启用预算项的预算金额合计；预算项统一固定为 8 项，不可增删</w:t>
            </w:r>
          </w:p>
        </w:tc>
      </w:tr>
      <w:tr w14:paraId="7707D0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04188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实际总成本</w:t>
            </w:r>
          </w:p>
        </w:tc>
        <w:tc>
          <w:tcPr>
            <w:tcW w:w="72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B7290B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人工费用 + 合同成本 + 项目费用，均取已复核通过的单据并扣除冲销</w:t>
            </w:r>
          </w:p>
        </w:tc>
      </w:tr>
      <w:tr w14:paraId="064828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F3A4C7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合同成本 / 项目费用</w:t>
            </w:r>
          </w:p>
        </w:tc>
        <w:tc>
          <w:tcPr>
            <w:tcW w:w="72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4B1737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合同成本来自已复核的付款单；项目费用来自已复核的项目费用单</w:t>
            </w:r>
          </w:p>
        </w:tc>
      </w:tr>
      <w:tr w14:paraId="45B5E2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1E8A50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应收未收 / 应付未付</w:t>
            </w:r>
          </w:p>
        </w:tc>
        <w:tc>
          <w:tcPr>
            <w:tcW w:w="72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AD3E2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只统计已到期阶段的未收、未付余额</w:t>
            </w:r>
          </w:p>
        </w:tc>
      </w:tr>
      <w:tr w14:paraId="652F64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8A7754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成本归集</w:t>
            </w:r>
          </w:p>
        </w:tc>
        <w:tc>
          <w:tcPr>
            <w:tcW w:w="72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64465D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每笔成本只选一个预算项；成本大类 / 成本小类维度已取消</w:t>
            </w:r>
          </w:p>
        </w:tc>
      </w:tr>
      <w:tr w14:paraId="12B63B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EC6726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复核口径</w:t>
            </w:r>
          </w:p>
        </w:tc>
        <w:tc>
          <w:tcPr>
            <w:tcW w:w="7200" w:type="dxa"/>
            <w:tcBorders>
              <w:top w:val="single" w:color="CBD5E1" w:sz="6" w:space="0"/>
              <w:left w:val="single" w:color="CBD5E1" w:sz="6" w:space="0"/>
              <w:bottom w:val="single" w:color="CBD5E1" w:sz="6" w:space="0"/>
              <w:right w:val="single" w:color="CBD5E1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FA8CB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 w:val="0"/>
                <w:color w:val="243B3A"/>
                <w:sz w:val="21"/>
              </w:rPr>
              <w:t>付款单、项目费用单、人工成本结转单统一一级费用复核；收款单走收款复核 / 收付款复核</w:t>
            </w:r>
          </w:p>
        </w:tc>
      </w:tr>
      <w:tr w14:paraId="76EC6D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85" w:type="dxa"/>
          </w:tcPr>
          <w:p w14:paraId="2BF1DDF3">
            <w:r>
              <w:rPr>
                <w:b w:val="0"/>
                <w:sz w:val="21"/>
              </w:rPr>
              <w:t>时区</w:t>
            </w:r>
          </w:p>
        </w:tc>
        <w:tc>
          <w:tcPr>
            <w:tcW w:w="5285" w:type="dxa"/>
          </w:tcPr>
          <w:p w14:paraId="3920874E">
            <w:r>
              <w:rPr>
                <w:b w:val="0"/>
                <w:sz w:val="21"/>
              </w:rPr>
              <w:t>系统统一使用 Asia/Shanghai</w:t>
            </w:r>
          </w:p>
        </w:tc>
      </w:tr>
    </w:tbl>
    <w:p w14:paraId="08F33EFD">
      <w:pPr>
        <w:spacing w:before="0" w:after="40" w:line="288" w:lineRule="auto"/>
      </w:pPr>
    </w:p>
    <w:p w14:paraId="355438B1">
      <w:pPr>
        <w:pStyle w:val="4"/>
        <w:spacing w:before="80" w:after="120" w:line="288" w:lineRule="auto"/>
      </w:pPr>
      <w:r>
        <w:rPr>
          <w:rFonts w:ascii="Microsoft YaHei" w:hAnsi="Microsoft YaHei" w:eastAsia="Microsoft YaHei"/>
          <w:b/>
          <w:color w:val="000000"/>
          <w:sz w:val="26"/>
        </w:rPr>
        <w:t>10.2 操作安全建议</w:t>
      </w:r>
    </w:p>
    <w:p w14:paraId="2475E103">
      <w:pPr>
        <w:pStyle w:val="16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涉及审批、付款、收款和费用的操作，请先进入详情核对项目、合同、阶段、金额、账户和附件。</w:t>
      </w:r>
    </w:p>
    <w:p w14:paraId="51809101">
      <w:pPr>
        <w:pStyle w:val="16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导入客户、供应商和合同时，先下载系统模板，保留中文下拉值，避免自行改列名。</w:t>
      </w:r>
    </w:p>
    <w:p w14:paraId="060B4325">
      <w:pPr>
        <w:pStyle w:val="16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权限调整建议先小范围验证，确认菜单、按钮和数据范围符合预期后再扩大。</w:t>
      </w:r>
    </w:p>
    <w:p w14:paraId="30190A01">
      <w:pPr>
        <w:pStyle w:val="16"/>
        <w:spacing w:before="0" w:after="60" w:line="288" w:lineRule="auto"/>
      </w:pPr>
      <w:r>
        <w:rPr>
          <w:rFonts w:ascii="Microsoft YaHei" w:hAnsi="Microsoft YaHei" w:eastAsia="Microsoft YaHei"/>
          <w:color w:val="243B3A"/>
          <w:sz w:val="20"/>
        </w:rPr>
        <w:t>生产环境的飞书 App ID、App Secret、SSH 密码、数据库备份路径等敏感信息不得写入普通用户手册。</w:t>
      </w:r>
    </w:p>
    <w:p w14:paraId="2F392B5D">
      <w:pPr>
        <w:spacing w:before="0" w:after="0" w:line="288" w:lineRule="auto"/>
      </w:pPr>
    </w:p>
    <w:p w14:paraId="12DFDA96">
      <w:pPr>
        <w:jc w:val="center"/>
      </w:pPr>
      <w:r>
        <w:rPr>
          <w:rFonts w:ascii="Microsoft YaHei" w:hAnsi="Microsoft YaHei" w:eastAsia="Microsoft YaHei"/>
          <w:i/>
          <w:color w:val="64748B"/>
          <w:sz w:val="20"/>
        </w:rPr>
        <w:t>— 文档结束 —</w:t>
      </w:r>
    </w:p>
    <w:sectPr>
      <w:footerReference r:id="rId5" w:type="default"/>
      <w:pgSz w:w="12240" w:h="15840"/>
      <w:pgMar w:top="835" w:right="835" w:bottom="835" w:left="835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9EAD0E">
    <w:pPr>
      <w:pStyle w:val="24"/>
      <w:jc w:val="center"/>
    </w:pPr>
    <w:r>
      <w:rPr>
        <w:rFonts w:ascii="Microsoft YaHei" w:hAnsi="Microsoft YaHei" w:eastAsia="Microsoft YaHei"/>
        <w:color w:val="64748B"/>
        <w:sz w:val="17"/>
      </w:rPr>
      <w:t xml:space="preserve">综合项目管理系统用户使用手册 · </w:t>
    </w:r>
    <w:r>
      <w:rPr>
        <w:rFonts w:ascii="Microsoft YaHei" w:hAnsi="Microsoft YaHei" w:eastAsia="Microsoft YaHei"/>
        <w:color w:val="64748B"/>
        <w:sz w:val="17"/>
      </w:rPr>
      <w:fldChar w:fldCharType="begin"/>
    </w:r>
    <w:r>
      <w:rPr>
        <w:rFonts w:ascii="Microsoft YaHei" w:hAnsi="Microsoft YaHei" w:eastAsia="Microsoft YaHei"/>
        <w:color w:val="64748B"/>
        <w:sz w:val="17"/>
      </w:rPr>
      <w:instrText xml:space="preserve">PAGE</w:instrText>
    </w:r>
    <w:r>
      <w:rPr>
        <w:rFonts w:ascii="Microsoft YaHei" w:hAnsi="Microsoft YaHei" w:eastAsia="Microsoft YaHei"/>
        <w:color w:val="64748B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5E6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Microsoft YaHei" w:hAnsi="Microsoft YaHei" w:eastAsia="Microsoft YaHei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Microsoft YaHei" w:hAnsi="Microsoft YaHei" w:eastAsia="Microsoft YaHei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Microsoft YaHei" w:hAnsi="Microsoft YaHei" w:eastAsia="Microsoft YaHei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Microsoft YaHei" w:hAnsi="Microsoft YaHei" w:eastAsia="Microsoft YaHei"/>
      <w:sz w:val="21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customXml" Target="../customXml/item1.xml"/><Relationship Id="rId33" Type="http://schemas.openxmlformats.org/officeDocument/2006/relationships/numbering" Target="numbering.xml"/><Relationship Id="rId32" Type="http://schemas.openxmlformats.org/officeDocument/2006/relationships/image" Target="media/image26.jpeg"/><Relationship Id="rId31" Type="http://schemas.openxmlformats.org/officeDocument/2006/relationships/image" Target="media/image25.jpeg"/><Relationship Id="rId30" Type="http://schemas.openxmlformats.org/officeDocument/2006/relationships/image" Target="media/image24.jpeg"/><Relationship Id="rId3" Type="http://schemas.openxmlformats.org/officeDocument/2006/relationships/footnotes" Target="footnotes.xml"/><Relationship Id="rId29" Type="http://schemas.openxmlformats.org/officeDocument/2006/relationships/image" Target="media/image23.jpeg"/><Relationship Id="rId28" Type="http://schemas.openxmlformats.org/officeDocument/2006/relationships/image" Target="media/image22.jpeg"/><Relationship Id="rId27" Type="http://schemas.openxmlformats.org/officeDocument/2006/relationships/image" Target="media/image21.jpeg"/><Relationship Id="rId26" Type="http://schemas.openxmlformats.org/officeDocument/2006/relationships/image" Target="media/image20.jpeg"/><Relationship Id="rId25" Type="http://schemas.openxmlformats.org/officeDocument/2006/relationships/image" Target="media/image19.jpeg"/><Relationship Id="rId24" Type="http://schemas.openxmlformats.org/officeDocument/2006/relationships/image" Target="media/image18.jpeg"/><Relationship Id="rId23" Type="http://schemas.openxmlformats.org/officeDocument/2006/relationships/image" Target="media/image17.jpeg"/><Relationship Id="rId22" Type="http://schemas.openxmlformats.org/officeDocument/2006/relationships/image" Target="media/image16.jpeg"/><Relationship Id="rId21" Type="http://schemas.openxmlformats.org/officeDocument/2006/relationships/image" Target="media/image15.jpe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5177</Words>
  <Characters>5422</Characters>
  <Lines>0</Lines>
  <Paragraphs>0</Paragraphs>
  <TotalTime>0</TotalTime>
  <ScaleCrop>false</ScaleCrop>
  <LinksUpToDate>false</LinksUpToDate>
  <CharactersWithSpaces>5602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杨阳</cp:lastModifiedBy>
  <dcterms:modified xsi:type="dcterms:W3CDTF">2026-09-14T01:27:24Z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eyJoZGlkIjoiYTczMmI5YzI1ZGIzNjc2MGU2MDA0NDM1ZWY5YzllZTgiLCJ1c2VySWQiOiIzNjQwNjQzMjAifQ==</vt:lpwstr>
  </property>
  <property fmtid="{D5CDD505-2E9C-101B-9397-08002B2CF9AE}" pid="3" name="KSOProductBuildVer">
    <vt:lpwstr>2052-12.1.0.28488</vt:lpwstr>
  </property>
  <property fmtid="{D5CDD505-2E9C-101B-9397-08002B2CF9AE}" pid="4" name="ICV">
    <vt:lpwstr>6F5211C1516744F787A37542CB224D93_12</vt:lpwstr>
  </property>
</Properties>
</file>